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E04471">
      <w:pPr>
        <w:spacing w:before="67"/>
        <w:ind w:left="577" w:right="714" w:firstLine="0"/>
        <w:jc w:val="center"/>
        <w:rPr>
          <w:b/>
          <w:sz w:val="40"/>
        </w:rPr>
      </w:pPr>
      <w:r>
        <w:rPr>
          <w:b/>
          <w:sz w:val="40"/>
          <w:u w:val="single"/>
        </w:rPr>
        <w:t>Annexure</w:t>
      </w:r>
      <w:r>
        <w:rPr>
          <w:b/>
          <w:spacing w:val="-5"/>
          <w:sz w:val="40"/>
          <w:u w:val="single"/>
        </w:rPr>
        <w:t xml:space="preserve"> </w:t>
      </w:r>
      <w:r>
        <w:rPr>
          <w:b/>
          <w:spacing w:val="-10"/>
          <w:sz w:val="40"/>
          <w:u w:val="single"/>
        </w:rPr>
        <w:t>1</w:t>
      </w:r>
    </w:p>
    <w:p w14:paraId="1DC85217">
      <w:pPr>
        <w:pStyle w:val="3"/>
        <w:spacing w:before="192"/>
        <w:ind w:left="577" w:right="715"/>
        <w:jc w:val="center"/>
      </w:pPr>
      <w:r>
        <w:rPr>
          <w:u w:val="single"/>
        </w:rPr>
        <w:t xml:space="preserve">Project </w:t>
      </w:r>
      <w:r>
        <w:rPr>
          <w:spacing w:val="-2"/>
          <w:u w:val="single"/>
        </w:rPr>
        <w:t>Report</w:t>
      </w:r>
    </w:p>
    <w:p w14:paraId="759C97E7">
      <w:pPr>
        <w:spacing w:before="194"/>
        <w:ind w:left="577" w:right="945" w:firstLine="0"/>
        <w:jc w:val="center"/>
        <w:rPr>
          <w:b/>
          <w:sz w:val="28"/>
        </w:rPr>
      </w:pPr>
      <w:r>
        <w:rPr>
          <w:b/>
          <w:spacing w:val="-5"/>
          <w:sz w:val="28"/>
        </w:rPr>
        <w:t>on</w:t>
      </w:r>
    </w:p>
    <w:p w14:paraId="79275447">
      <w:pPr>
        <w:pStyle w:val="3"/>
        <w:spacing w:before="186"/>
        <w:ind w:firstLine="360" w:firstLineChars="100"/>
        <w:jc w:val="center"/>
      </w:pPr>
      <w:r>
        <w:t>“</w:t>
      </w:r>
      <w:r>
        <w:rPr>
          <w:rFonts w:hint="default"/>
          <w:lang w:val="en-US"/>
        </w:rPr>
        <w:t>Bloomybay (bloomybay.netlify.app)</w:t>
      </w:r>
      <w:r>
        <w:rPr>
          <w:spacing w:val="-2"/>
        </w:rPr>
        <w:t>"</w:t>
      </w:r>
    </w:p>
    <w:p w14:paraId="3208AC3B">
      <w:pPr>
        <w:pStyle w:val="4"/>
        <w:spacing w:before="192"/>
        <w:ind w:left="4030"/>
        <w:rPr>
          <w:rFonts w:hint="default"/>
          <w:lang w:val="en-US"/>
        </w:rPr>
      </w:pPr>
      <w:r>
        <w:rPr>
          <w:rFonts w:hint="default"/>
          <w:lang w:val="en-US"/>
        </w:rPr>
        <w:t>Floweraura</w:t>
      </w:r>
    </w:p>
    <w:p w14:paraId="1E9AF287">
      <w:pPr>
        <w:pStyle w:val="11"/>
        <w:spacing w:before="45"/>
        <w:rPr>
          <w:b/>
          <w:sz w:val="32"/>
        </w:rPr>
      </w:pPr>
    </w:p>
    <w:p w14:paraId="628240E1">
      <w:pPr>
        <w:spacing w:before="0"/>
        <w:ind w:left="577" w:right="531" w:firstLine="0"/>
        <w:jc w:val="center"/>
        <w:rPr>
          <w:b/>
          <w:sz w:val="32"/>
        </w:rPr>
      </w:pPr>
      <w:r>
        <w:rPr>
          <w:b/>
          <w:sz w:val="32"/>
        </w:rPr>
        <w:t>A</w:t>
      </w:r>
      <w:r>
        <w:rPr>
          <w:b/>
          <w:spacing w:val="-6"/>
          <w:sz w:val="32"/>
        </w:rPr>
        <w:t xml:space="preserve"> </w:t>
      </w:r>
      <w:r>
        <w:rPr>
          <w:b/>
          <w:sz w:val="32"/>
        </w:rPr>
        <w:t>Field</w:t>
      </w:r>
      <w:r>
        <w:rPr>
          <w:b/>
          <w:spacing w:val="-5"/>
          <w:sz w:val="32"/>
        </w:rPr>
        <w:t xml:space="preserve"> </w:t>
      </w:r>
      <w:r>
        <w:rPr>
          <w:b/>
          <w:sz w:val="32"/>
        </w:rPr>
        <w:t>Project</w:t>
      </w:r>
      <w:r>
        <w:rPr>
          <w:b/>
          <w:spacing w:val="-6"/>
          <w:sz w:val="32"/>
        </w:rPr>
        <w:t xml:space="preserve"> </w:t>
      </w:r>
      <w:r>
        <w:rPr>
          <w:b/>
          <w:spacing w:val="-2"/>
          <w:sz w:val="32"/>
        </w:rPr>
        <w:t>Report</w:t>
      </w:r>
    </w:p>
    <w:p w14:paraId="23683CFB">
      <w:pPr>
        <w:spacing w:before="366" w:line="355" w:lineRule="auto"/>
        <w:ind w:left="3147" w:right="656" w:hanging="1717"/>
        <w:jc w:val="left"/>
        <w:rPr>
          <w:b/>
          <w:sz w:val="28"/>
        </w:rPr>
      </w:pPr>
      <w:r>
        <w:rPr>
          <w:b/>
          <w:sz w:val="28"/>
        </w:rPr>
        <w:t>Submitted</w:t>
      </w:r>
      <w:r>
        <w:rPr>
          <w:b/>
          <w:spacing w:val="-10"/>
          <w:sz w:val="28"/>
        </w:rPr>
        <w:t xml:space="preserve"> </w:t>
      </w:r>
      <w:r>
        <w:rPr>
          <w:b/>
          <w:sz w:val="28"/>
        </w:rPr>
        <w:t>in</w:t>
      </w:r>
      <w:r>
        <w:rPr>
          <w:b/>
          <w:spacing w:val="-11"/>
          <w:sz w:val="28"/>
        </w:rPr>
        <w:t xml:space="preserve"> </w:t>
      </w:r>
      <w:r>
        <w:rPr>
          <w:b/>
          <w:sz w:val="28"/>
        </w:rPr>
        <w:t>partial</w:t>
      </w:r>
      <w:r>
        <w:rPr>
          <w:b/>
          <w:spacing w:val="-7"/>
          <w:sz w:val="28"/>
        </w:rPr>
        <w:t xml:space="preserve"> </w:t>
      </w:r>
      <w:r>
        <w:rPr>
          <w:b/>
          <w:spacing w:val="-7"/>
          <w:sz w:val="28"/>
          <w:lang w:val="en-US"/>
        </w:rPr>
        <w:t>fulfillment</w:t>
      </w:r>
      <w:r>
        <w:rPr>
          <w:b/>
          <w:spacing w:val="-7"/>
          <w:sz w:val="28"/>
        </w:rPr>
        <w:t xml:space="preserve"> </w:t>
      </w:r>
      <w:r>
        <w:rPr>
          <w:b/>
          <w:sz w:val="28"/>
        </w:rPr>
        <w:t>of</w:t>
      </w:r>
      <w:r>
        <w:rPr>
          <w:b/>
          <w:spacing w:val="-15"/>
          <w:sz w:val="28"/>
        </w:rPr>
        <w:t xml:space="preserve"> </w:t>
      </w:r>
      <w:r>
        <w:rPr>
          <w:b/>
          <w:sz w:val="28"/>
        </w:rPr>
        <w:t>the</w:t>
      </w:r>
      <w:r>
        <w:rPr>
          <w:b/>
          <w:spacing w:val="-9"/>
          <w:sz w:val="28"/>
        </w:rPr>
        <w:t xml:space="preserve"> </w:t>
      </w:r>
      <w:r>
        <w:rPr>
          <w:b/>
          <w:sz w:val="28"/>
        </w:rPr>
        <w:t>requirements</w:t>
      </w:r>
      <w:r>
        <w:rPr>
          <w:b/>
          <w:spacing w:val="-5"/>
          <w:sz w:val="28"/>
        </w:rPr>
        <w:t xml:space="preserve"> </w:t>
      </w:r>
      <w:r>
        <w:rPr>
          <w:b/>
          <w:sz w:val="28"/>
        </w:rPr>
        <w:t>for</w:t>
      </w:r>
      <w:r>
        <w:rPr>
          <w:b/>
          <w:spacing w:val="-10"/>
          <w:sz w:val="28"/>
        </w:rPr>
        <w:t xml:space="preserve"> </w:t>
      </w:r>
      <w:r>
        <w:rPr>
          <w:b/>
          <w:sz w:val="28"/>
        </w:rPr>
        <w:t>the Award of the degree of</w:t>
      </w:r>
    </w:p>
    <w:p w14:paraId="4DFF36DB">
      <w:pPr>
        <w:pStyle w:val="11"/>
        <w:spacing w:before="161"/>
        <w:rPr>
          <w:b/>
          <w:sz w:val="28"/>
        </w:rPr>
      </w:pPr>
    </w:p>
    <w:p w14:paraId="222664A2">
      <w:pPr>
        <w:pStyle w:val="4"/>
        <w:ind w:left="577" w:right="867"/>
        <w:jc w:val="center"/>
      </w:pPr>
      <w:r>
        <w:t>“Bachelor</w:t>
      </w:r>
      <w:r>
        <w:rPr>
          <w:spacing w:val="-12"/>
        </w:rPr>
        <w:t xml:space="preserve"> </w:t>
      </w:r>
      <w:r>
        <w:t>Of</w:t>
      </w:r>
      <w:r>
        <w:rPr>
          <w:spacing w:val="-11"/>
        </w:rPr>
        <w:t xml:space="preserve"> </w:t>
      </w:r>
      <w:r>
        <w:t>Computer</w:t>
      </w:r>
      <w:r>
        <w:rPr>
          <w:spacing w:val="-10"/>
        </w:rPr>
        <w:t xml:space="preserve"> </w:t>
      </w:r>
      <w:r>
        <w:rPr>
          <w:spacing w:val="-2"/>
        </w:rPr>
        <w:t>Application”</w:t>
      </w:r>
    </w:p>
    <w:p w14:paraId="6102EFF1">
      <w:pPr>
        <w:spacing w:before="224"/>
        <w:ind w:left="4275" w:right="0" w:firstLine="0"/>
        <w:jc w:val="left"/>
        <w:rPr>
          <w:sz w:val="28"/>
        </w:rPr>
      </w:pPr>
      <w:r>
        <w:rPr>
          <w:spacing w:val="-5"/>
          <w:sz w:val="28"/>
        </w:rPr>
        <w:t>By</w:t>
      </w:r>
    </w:p>
    <w:p w14:paraId="4909F5AE">
      <w:pPr>
        <w:pStyle w:val="6"/>
        <w:spacing w:before="165" w:line="321" w:lineRule="exact"/>
        <w:ind w:left="3908"/>
      </w:pPr>
      <w:r>
        <w:t>Akash Mishra</w:t>
      </w:r>
    </w:p>
    <w:p w14:paraId="68702E3C">
      <w:pPr>
        <w:spacing w:before="0" w:line="321" w:lineRule="exact"/>
        <w:ind w:left="3977" w:right="0" w:firstLine="0"/>
        <w:jc w:val="left"/>
        <w:rPr>
          <w:sz w:val="28"/>
        </w:rPr>
      </w:pPr>
      <w:r>
        <w:t>(22307630063)</w:t>
      </w:r>
    </w:p>
    <w:p w14:paraId="573C55E1">
      <w:pPr>
        <w:pStyle w:val="11"/>
        <w:rPr>
          <w:sz w:val="20"/>
        </w:rPr>
      </w:pPr>
    </w:p>
    <w:p w14:paraId="57CB2D08">
      <w:pPr>
        <w:pStyle w:val="11"/>
        <w:spacing w:before="88"/>
        <w:rPr>
          <w:sz w:val="20"/>
        </w:rPr>
      </w:pPr>
      <w:r>
        <w:rPr>
          <w:sz w:val="20"/>
        </w:rPr>
        <w:drawing>
          <wp:anchor distT="0" distB="0" distL="0" distR="0" simplePos="0" relativeHeight="251660288" behindDoc="1" locked="0" layoutInCell="1" allowOverlap="1">
            <wp:simplePos x="0" y="0"/>
            <wp:positionH relativeFrom="page">
              <wp:posOffset>3285490</wp:posOffset>
            </wp:positionH>
            <wp:positionV relativeFrom="paragraph">
              <wp:posOffset>217170</wp:posOffset>
            </wp:positionV>
            <wp:extent cx="1201420" cy="1200150"/>
            <wp:effectExtent l="0" t="0" r="0" b="0"/>
            <wp:wrapTopAndBottom/>
            <wp:docPr id="2" name="Image 2" descr="C:\Users\user\Desktop\logo.png"/>
            <wp:cNvGraphicFramePr/>
            <a:graphic xmlns:a="http://schemas.openxmlformats.org/drawingml/2006/main">
              <a:graphicData uri="http://schemas.openxmlformats.org/drawingml/2006/picture">
                <pic:pic xmlns:pic="http://schemas.openxmlformats.org/drawingml/2006/picture">
                  <pic:nvPicPr>
                    <pic:cNvPr id="2" name="Image 2" descr="C:\Users\user\Desktop\logo.png"/>
                    <pic:cNvPicPr/>
                  </pic:nvPicPr>
                  <pic:blipFill>
                    <a:blip r:embed="rId7" cstate="print"/>
                    <a:stretch>
                      <a:fillRect/>
                    </a:stretch>
                  </pic:blipFill>
                  <pic:spPr>
                    <a:xfrm>
                      <a:off x="0" y="0"/>
                      <a:ext cx="1201674" cy="1200150"/>
                    </a:xfrm>
                    <a:prstGeom prst="rect">
                      <a:avLst/>
                    </a:prstGeom>
                  </pic:spPr>
                </pic:pic>
              </a:graphicData>
            </a:graphic>
          </wp:anchor>
        </w:drawing>
      </w:r>
    </w:p>
    <w:p w14:paraId="572DDE00">
      <w:pPr>
        <w:pStyle w:val="11"/>
        <w:spacing w:before="154"/>
        <w:rPr>
          <w:sz w:val="28"/>
        </w:rPr>
      </w:pPr>
    </w:p>
    <w:p w14:paraId="20BF0A53">
      <w:pPr>
        <w:spacing w:before="0"/>
        <w:ind w:left="2828" w:right="0" w:firstLine="0"/>
        <w:jc w:val="left"/>
        <w:rPr>
          <w:b/>
          <w:sz w:val="28"/>
        </w:rPr>
      </w:pPr>
      <w:r>
        <w:rPr>
          <w:b/>
          <w:sz w:val="28"/>
        </w:rPr>
        <w:t>Centre</w:t>
      </w:r>
      <w:r>
        <w:rPr>
          <w:b/>
          <w:spacing w:val="-5"/>
          <w:sz w:val="28"/>
        </w:rPr>
        <w:t xml:space="preserve"> </w:t>
      </w:r>
      <w:r>
        <w:rPr>
          <w:b/>
          <w:sz w:val="28"/>
        </w:rPr>
        <w:t>for</w:t>
      </w:r>
      <w:r>
        <w:rPr>
          <w:b/>
          <w:spacing w:val="-7"/>
          <w:sz w:val="28"/>
        </w:rPr>
        <w:t xml:space="preserve"> </w:t>
      </w:r>
      <w:r>
        <w:rPr>
          <w:b/>
          <w:sz w:val="28"/>
        </w:rPr>
        <w:t>Distance</w:t>
      </w:r>
      <w:r>
        <w:rPr>
          <w:b/>
          <w:spacing w:val="-9"/>
          <w:sz w:val="28"/>
        </w:rPr>
        <w:t xml:space="preserve"> </w:t>
      </w:r>
      <w:r>
        <w:rPr>
          <w:b/>
          <w:sz w:val="28"/>
        </w:rPr>
        <w:t>and</w:t>
      </w:r>
      <w:r>
        <w:rPr>
          <w:b/>
          <w:spacing w:val="-5"/>
          <w:sz w:val="28"/>
        </w:rPr>
        <w:t xml:space="preserve"> </w:t>
      </w:r>
      <w:r>
        <w:rPr>
          <w:b/>
          <w:sz w:val="28"/>
        </w:rPr>
        <w:t>Online</w:t>
      </w:r>
      <w:r>
        <w:rPr>
          <w:b/>
          <w:spacing w:val="-6"/>
          <w:sz w:val="28"/>
        </w:rPr>
        <w:t xml:space="preserve"> </w:t>
      </w:r>
      <w:r>
        <w:rPr>
          <w:b/>
          <w:spacing w:val="-2"/>
          <w:sz w:val="28"/>
        </w:rPr>
        <w:t>Education</w:t>
      </w:r>
    </w:p>
    <w:p w14:paraId="2C2229AA">
      <w:pPr>
        <w:pStyle w:val="4"/>
        <w:spacing w:before="149" w:line="259" w:lineRule="auto"/>
        <w:ind w:left="3140" w:hanging="798"/>
      </w:pPr>
      <w:r>
        <w:t>LOVELY</w:t>
      </w:r>
      <w:r>
        <w:rPr>
          <w:spacing w:val="-20"/>
        </w:rPr>
        <w:t xml:space="preserve"> </w:t>
      </w:r>
      <w:r>
        <w:t>PROFESSIONAL</w:t>
      </w:r>
      <w:r>
        <w:rPr>
          <w:spacing w:val="-20"/>
        </w:rPr>
        <w:t xml:space="preserve"> </w:t>
      </w:r>
      <w:r>
        <w:t>UNIVERSITY, PHAGWARA, PUNJAB</w:t>
      </w:r>
    </w:p>
    <w:p w14:paraId="2A98AF38">
      <w:pPr>
        <w:pStyle w:val="11"/>
        <w:spacing w:before="81"/>
        <w:rPr>
          <w:b/>
          <w:sz w:val="32"/>
        </w:rPr>
      </w:pPr>
    </w:p>
    <w:p w14:paraId="04A7C15F">
      <w:pPr>
        <w:spacing w:before="0"/>
        <w:ind w:left="4126" w:right="0" w:firstLine="0"/>
        <w:jc w:val="left"/>
        <w:rPr>
          <w:b/>
          <w:sz w:val="32"/>
        </w:rPr>
      </w:pPr>
      <w:r>
        <w:rPr>
          <w:b/>
          <w:spacing w:val="-2"/>
          <w:sz w:val="32"/>
        </w:rPr>
        <w:t>2023-</w:t>
      </w:r>
      <w:r>
        <w:rPr>
          <w:b/>
          <w:spacing w:val="-4"/>
          <w:sz w:val="32"/>
        </w:rPr>
        <w:t>2026</w:t>
      </w:r>
    </w:p>
    <w:p w14:paraId="1878267B">
      <w:pPr>
        <w:spacing w:after="0"/>
        <w:jc w:val="left"/>
        <w:rPr>
          <w:b/>
          <w:sz w:val="32"/>
        </w:rPr>
        <w:sectPr>
          <w:footerReference r:id="rId5" w:type="default"/>
          <w:type w:val="continuous"/>
          <w:pgSz w:w="11910" w:h="16840"/>
          <w:pgMar w:top="1420" w:right="992" w:bottom="1200" w:left="1133" w:header="0" w:footer="1002" w:gutter="0"/>
          <w:pgBorders>
            <w:top w:val="none" w:sz="0" w:space="0"/>
            <w:left w:val="none" w:sz="0" w:space="0"/>
            <w:bottom w:val="none" w:sz="0" w:space="0"/>
            <w:right w:val="none" w:sz="0" w:space="0"/>
          </w:pgBorders>
          <w:pgNumType w:start="1"/>
          <w:cols w:space="720" w:num="1"/>
        </w:sectPr>
      </w:pPr>
    </w:p>
    <w:p w14:paraId="0DE97B77">
      <w:pPr>
        <w:spacing w:before="66"/>
        <w:ind w:left="3958" w:right="0" w:firstLine="0"/>
        <w:jc w:val="left"/>
        <w:rPr>
          <w:b/>
          <w:sz w:val="28"/>
        </w:rPr>
      </w:pPr>
      <w:r>
        <w:rPr>
          <w:b/>
          <w:sz w:val="28"/>
        </w:rPr>
        <w:t>Annexure</w:t>
      </w:r>
      <w:r>
        <w:rPr>
          <w:b/>
          <w:spacing w:val="-2"/>
          <w:sz w:val="28"/>
        </w:rPr>
        <w:t xml:space="preserve"> </w:t>
      </w:r>
      <w:r>
        <w:rPr>
          <w:b/>
          <w:sz w:val="28"/>
        </w:rPr>
        <w:t>-</w:t>
      </w:r>
      <w:r>
        <w:rPr>
          <w:b/>
          <w:spacing w:val="-3"/>
          <w:sz w:val="28"/>
        </w:rPr>
        <w:t xml:space="preserve"> </w:t>
      </w:r>
      <w:r>
        <w:rPr>
          <w:b/>
          <w:spacing w:val="-5"/>
          <w:sz w:val="28"/>
        </w:rPr>
        <w:t>II:</w:t>
      </w:r>
    </w:p>
    <w:p w14:paraId="723913CD">
      <w:pPr>
        <w:pStyle w:val="11"/>
        <w:spacing w:before="148"/>
        <w:rPr>
          <w:b/>
          <w:sz w:val="28"/>
        </w:rPr>
      </w:pPr>
    </w:p>
    <w:p w14:paraId="5CB14B5E">
      <w:pPr>
        <w:spacing w:before="0"/>
        <w:ind w:left="3908" w:right="0" w:firstLine="0"/>
        <w:jc w:val="left"/>
        <w:rPr>
          <w:b/>
          <w:sz w:val="28"/>
        </w:rPr>
      </w:pPr>
      <w:r>
        <w:rPr>
          <w:b/>
          <w:sz w:val="28"/>
        </w:rPr>
        <w:t>Student</w:t>
      </w:r>
      <w:r>
        <w:rPr>
          <w:b/>
          <w:spacing w:val="-10"/>
          <w:sz w:val="28"/>
        </w:rPr>
        <w:t xml:space="preserve"> </w:t>
      </w:r>
      <w:r>
        <w:rPr>
          <w:b/>
          <w:spacing w:val="-2"/>
          <w:sz w:val="28"/>
        </w:rPr>
        <w:t>Declaration</w:t>
      </w:r>
    </w:p>
    <w:p w14:paraId="0B34D0CF">
      <w:pPr>
        <w:pStyle w:val="11"/>
        <w:rPr>
          <w:b/>
          <w:sz w:val="28"/>
        </w:rPr>
      </w:pPr>
    </w:p>
    <w:p w14:paraId="4004FDCF">
      <w:pPr>
        <w:pStyle w:val="11"/>
        <w:spacing w:before="1"/>
        <w:rPr>
          <w:b/>
          <w:sz w:val="28"/>
        </w:rPr>
      </w:pPr>
    </w:p>
    <w:p w14:paraId="0D8F498B">
      <w:pPr>
        <w:spacing w:before="0" w:line="319" w:lineRule="exact"/>
        <w:ind w:left="2892" w:right="0" w:firstLine="0"/>
        <w:jc w:val="both"/>
        <w:rPr>
          <w:b/>
          <w:sz w:val="28"/>
        </w:rPr>
      </w:pPr>
      <w:r>
        <w:rPr>
          <w:b/>
          <w:sz w:val="28"/>
        </w:rPr>
        <w:t>To</w:t>
      </w:r>
      <w:r>
        <w:rPr>
          <w:b/>
          <w:spacing w:val="-5"/>
          <w:sz w:val="28"/>
        </w:rPr>
        <w:t xml:space="preserve"> </w:t>
      </w:r>
      <w:r>
        <w:rPr>
          <w:b/>
          <w:sz w:val="28"/>
        </w:rPr>
        <w:t>whom</w:t>
      </w:r>
      <w:r>
        <w:rPr>
          <w:b/>
          <w:spacing w:val="-7"/>
          <w:sz w:val="28"/>
        </w:rPr>
        <w:t xml:space="preserve"> </w:t>
      </w:r>
      <w:r>
        <w:rPr>
          <w:b/>
          <w:sz w:val="28"/>
        </w:rPr>
        <w:t>so</w:t>
      </w:r>
      <w:r>
        <w:rPr>
          <w:b/>
          <w:spacing w:val="-1"/>
          <w:sz w:val="28"/>
        </w:rPr>
        <w:t xml:space="preserve"> </w:t>
      </w:r>
      <w:r>
        <w:rPr>
          <w:b/>
          <w:sz w:val="28"/>
        </w:rPr>
        <w:t>ever</w:t>
      </w:r>
      <w:r>
        <w:rPr>
          <w:b/>
          <w:spacing w:val="-9"/>
          <w:sz w:val="28"/>
        </w:rPr>
        <w:t xml:space="preserve"> </w:t>
      </w:r>
      <w:r>
        <w:rPr>
          <w:b/>
          <w:sz w:val="28"/>
        </w:rPr>
        <w:t>it</w:t>
      </w:r>
      <w:r>
        <w:rPr>
          <w:b/>
          <w:spacing w:val="-9"/>
          <w:sz w:val="28"/>
        </w:rPr>
        <w:t xml:space="preserve"> </w:t>
      </w:r>
      <w:r>
        <w:rPr>
          <w:b/>
          <w:sz w:val="28"/>
        </w:rPr>
        <w:t>may</w:t>
      </w:r>
      <w:r>
        <w:rPr>
          <w:b/>
          <w:spacing w:val="1"/>
          <w:sz w:val="28"/>
        </w:rPr>
        <w:t xml:space="preserve"> </w:t>
      </w:r>
      <w:r>
        <w:rPr>
          <w:b/>
          <w:spacing w:val="-2"/>
          <w:sz w:val="28"/>
        </w:rPr>
        <w:t>concern</w:t>
      </w:r>
    </w:p>
    <w:p w14:paraId="07F6FBF6">
      <w:pPr>
        <w:spacing w:before="0" w:line="240" w:lineRule="auto"/>
        <w:ind w:left="307" w:right="533" w:firstLine="0"/>
        <w:jc w:val="both"/>
        <w:rPr>
          <w:b/>
          <w:sz w:val="28"/>
        </w:rPr>
      </w:pPr>
      <w:r>
        <w:t>I Akash Mishra (22307630063) , hereby declare that the work done by me on “” from 23/07/2025 to 22/09/2025, is a record of original work for the partial fulfillment of the requirements for the award of the degree, Bachelor Of Computer Application.</w:t>
      </w:r>
    </w:p>
    <w:p w14:paraId="08D5F4E3">
      <w:pPr>
        <w:pStyle w:val="11"/>
        <w:rPr>
          <w:b/>
          <w:sz w:val="28"/>
        </w:rPr>
      </w:pPr>
    </w:p>
    <w:p w14:paraId="1F39EED3">
      <w:pPr>
        <w:pStyle w:val="11"/>
        <w:spacing w:before="289"/>
        <w:rPr>
          <w:b/>
          <w:sz w:val="28"/>
        </w:rPr>
      </w:pPr>
    </w:p>
    <w:p w14:paraId="753AC6AD">
      <w:pPr>
        <w:spacing w:before="0"/>
        <w:ind w:left="377" w:right="0" w:firstLine="0"/>
        <w:jc w:val="left"/>
        <w:rPr>
          <w:sz w:val="28"/>
        </w:rPr>
      </w:pPr>
      <w:r>
        <w:t>Akash Mishra (22307630063)</w:t>
      </w:r>
    </w:p>
    <w:p w14:paraId="2E7E048F">
      <w:pPr>
        <w:pStyle w:val="11"/>
        <w:rPr>
          <w:sz w:val="20"/>
        </w:rPr>
      </w:pPr>
    </w:p>
    <w:p w14:paraId="4E122E14">
      <w:pPr>
        <w:pStyle w:val="11"/>
        <w:rPr>
          <w:sz w:val="20"/>
        </w:rPr>
      </w:pPr>
    </w:p>
    <w:p w14:paraId="3328EB8E">
      <w:pPr>
        <w:pStyle w:val="11"/>
        <w:rPr>
          <w:sz w:val="20"/>
        </w:rPr>
      </w:pPr>
    </w:p>
    <w:p w14:paraId="61519282">
      <w:pPr>
        <w:pStyle w:val="11"/>
        <w:rPr>
          <w:sz w:val="20"/>
        </w:rPr>
      </w:pPr>
      <w:r>
        <w:rPr>
          <w:sz w:val="28"/>
        </w:rPr>
        <w:drawing>
          <wp:anchor distT="0" distB="0" distL="114300" distR="114300" simplePos="0" relativeHeight="251661312" behindDoc="1" locked="0" layoutInCell="1" allowOverlap="1">
            <wp:simplePos x="0" y="0"/>
            <wp:positionH relativeFrom="column">
              <wp:posOffset>160655</wp:posOffset>
            </wp:positionH>
            <wp:positionV relativeFrom="paragraph">
              <wp:posOffset>141605</wp:posOffset>
            </wp:positionV>
            <wp:extent cx="1805305" cy="520700"/>
            <wp:effectExtent l="0" t="0" r="10795" b="0"/>
            <wp:wrapTight wrapText="bothSides">
              <wp:wrapPolygon>
                <wp:start x="0" y="0"/>
                <wp:lineTo x="0" y="21073"/>
                <wp:lineTo x="21425" y="21073"/>
                <wp:lineTo x="21425" y="0"/>
                <wp:lineTo x="0" y="0"/>
              </wp:wrapPolygon>
            </wp:wrapTight>
            <wp:docPr id="45" name="Picture 45" descr="WhatsApp Image 2025-10-10 at 20.00.55_7fdb3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WhatsApp Image 2025-10-10 at 20.00.55_7fdb3518"/>
                    <pic:cNvPicPr>
                      <a:picLocks noChangeAspect="1"/>
                    </pic:cNvPicPr>
                  </pic:nvPicPr>
                  <pic:blipFill>
                    <a:blip r:embed="rId8"/>
                    <a:stretch>
                      <a:fillRect/>
                    </a:stretch>
                  </pic:blipFill>
                  <pic:spPr>
                    <a:xfrm>
                      <a:off x="0" y="0"/>
                      <a:ext cx="1805305" cy="520700"/>
                    </a:xfrm>
                    <a:prstGeom prst="rect">
                      <a:avLst/>
                    </a:prstGeom>
                  </pic:spPr>
                </pic:pic>
              </a:graphicData>
            </a:graphic>
          </wp:anchor>
        </w:drawing>
      </w:r>
    </w:p>
    <w:p w14:paraId="4B539AD6">
      <w:pPr>
        <w:pStyle w:val="11"/>
        <w:rPr>
          <w:sz w:val="20"/>
        </w:rPr>
      </w:pPr>
    </w:p>
    <w:p w14:paraId="57A987C1">
      <w:pPr>
        <w:pStyle w:val="11"/>
        <w:rPr>
          <w:sz w:val="20"/>
        </w:rPr>
      </w:pPr>
    </w:p>
    <w:p w14:paraId="5787DFE7">
      <w:pPr>
        <w:pStyle w:val="11"/>
        <w:spacing w:before="155"/>
        <w:rPr>
          <w:sz w:val="20"/>
        </w:rPr>
      </w:pPr>
    </w:p>
    <w:p w14:paraId="2E0B3721">
      <w:pPr>
        <w:spacing w:before="71" w:line="698" w:lineRule="auto"/>
        <w:ind w:left="307" w:right="6399" w:firstLine="0"/>
        <w:jc w:val="left"/>
        <w:rPr>
          <w:sz w:val="28"/>
        </w:rPr>
      </w:pPr>
      <w:r>
        <w:rPr>
          <w:sz w:val="28"/>
        </w:rPr>
        <w:t>Signature</w:t>
      </w:r>
      <w:r>
        <w:rPr>
          <w:spacing w:val="-16"/>
          <w:sz w:val="28"/>
        </w:rPr>
        <w:t xml:space="preserve"> </w:t>
      </w:r>
      <w:r>
        <w:rPr>
          <w:sz w:val="28"/>
        </w:rPr>
        <w:t>of</w:t>
      </w:r>
      <w:r>
        <w:rPr>
          <w:spacing w:val="-11"/>
          <w:sz w:val="28"/>
        </w:rPr>
        <w:t xml:space="preserve"> </w:t>
      </w:r>
      <w:r>
        <w:rPr>
          <w:sz w:val="28"/>
        </w:rPr>
        <w:t>the</w:t>
      </w:r>
      <w:r>
        <w:rPr>
          <w:spacing w:val="-16"/>
          <w:sz w:val="28"/>
        </w:rPr>
        <w:t xml:space="preserve"> </w:t>
      </w:r>
      <w:r>
        <w:rPr>
          <w:sz w:val="28"/>
        </w:rPr>
        <w:t>student Dated:</w:t>
      </w:r>
      <w:r>
        <w:rPr>
          <w:spacing w:val="40"/>
          <w:sz w:val="28"/>
        </w:rPr>
        <w:t xml:space="preserve"> </w:t>
      </w:r>
      <w:r>
        <w:rPr>
          <w:sz w:val="28"/>
        </w:rPr>
        <w:t>25 sept,2025</w:t>
      </w:r>
    </w:p>
    <w:p w14:paraId="7D07933C">
      <w:pPr>
        <w:spacing w:after="0" w:line="698" w:lineRule="auto"/>
        <w:jc w:val="left"/>
        <w:rPr>
          <w:sz w:val="28"/>
        </w:rPr>
        <w:sectPr>
          <w:pgSz w:w="11910" w:h="16840"/>
          <w:pgMar w:top="1800" w:right="992" w:bottom="1200" w:left="1133" w:header="0" w:footer="1002" w:gutter="0"/>
          <w:pgBorders>
            <w:top w:val="none" w:sz="0" w:space="0"/>
            <w:left w:val="none" w:sz="0" w:space="0"/>
            <w:bottom w:val="none" w:sz="0" w:space="0"/>
            <w:right w:val="none" w:sz="0" w:space="0"/>
          </w:pgBorders>
          <w:cols w:space="720" w:num="1"/>
        </w:sectPr>
      </w:pPr>
    </w:p>
    <w:p w14:paraId="0A7ECFE2">
      <w:pPr>
        <w:pStyle w:val="11"/>
        <w:ind w:left="307"/>
        <w:rPr>
          <w:sz w:val="20"/>
        </w:rPr>
      </w:pPr>
    </w:p>
    <w:p w14:paraId="1CF9FEFE">
      <w:pPr>
        <w:pStyle w:val="11"/>
        <w:spacing w:after="0"/>
        <w:rPr>
          <w:rFonts w:hint="default"/>
          <w:sz w:val="20"/>
          <w:lang w:val="en-US"/>
        </w:rPr>
        <w:sectPr>
          <w:pgSz w:w="11910" w:h="16840"/>
          <w:pgMar w:top="1420" w:right="992" w:bottom="1200" w:left="1133" w:header="0" w:footer="1002" w:gutter="0"/>
          <w:pgBorders>
            <w:top w:val="none" w:sz="0" w:space="0"/>
            <w:left w:val="none" w:sz="0" w:space="0"/>
            <w:bottom w:val="none" w:sz="0" w:space="0"/>
            <w:right w:val="none" w:sz="0" w:space="0"/>
          </w:pgBorders>
          <w:cols w:space="720" w:num="1"/>
        </w:sectPr>
      </w:pPr>
      <w:r>
        <w:rPr>
          <w:rFonts w:hint="default"/>
          <w:sz w:val="20"/>
          <w:lang w:val="en-US"/>
        </w:rPr>
        <w:drawing>
          <wp:inline distT="0" distB="0" distL="114300" distR="114300">
            <wp:extent cx="6212840" cy="8696960"/>
            <wp:effectExtent l="0" t="0" r="10160" b="2540"/>
            <wp:docPr id="3" name="Picture 3" descr="p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roc"/>
                    <pic:cNvPicPr>
                      <a:picLocks noChangeAspect="1"/>
                    </pic:cNvPicPr>
                  </pic:nvPicPr>
                  <pic:blipFill>
                    <a:blip r:embed="rId9"/>
                    <a:stretch>
                      <a:fillRect/>
                    </a:stretch>
                  </pic:blipFill>
                  <pic:spPr>
                    <a:xfrm>
                      <a:off x="0" y="0"/>
                      <a:ext cx="6212840" cy="8696960"/>
                    </a:xfrm>
                    <a:prstGeom prst="rect">
                      <a:avLst/>
                    </a:prstGeom>
                  </pic:spPr>
                </pic:pic>
              </a:graphicData>
            </a:graphic>
          </wp:inline>
        </w:drawing>
      </w:r>
    </w:p>
    <w:p w14:paraId="132B65BF">
      <w:pPr>
        <w:spacing w:before="60"/>
        <w:ind w:left="577" w:right="715" w:firstLine="0"/>
        <w:jc w:val="center"/>
        <w:rPr>
          <w:b/>
          <w:sz w:val="40"/>
        </w:rPr>
      </w:pPr>
      <w:r>
        <w:rPr>
          <w:b/>
          <w:spacing w:val="-2"/>
          <w:sz w:val="40"/>
          <w:u w:val="single"/>
        </w:rPr>
        <w:t>INDEX</w:t>
      </w:r>
    </w:p>
    <w:p w14:paraId="18A4B5BF">
      <w:pPr>
        <w:pStyle w:val="11"/>
        <w:spacing w:before="82"/>
        <w:rPr>
          <w:b/>
          <w:sz w:val="20"/>
        </w:rPr>
      </w:pPr>
    </w:p>
    <w:tbl>
      <w:tblPr>
        <w:tblStyle w:val="10"/>
        <w:tblW w:w="0" w:type="auto"/>
        <w:tblInd w:w="337" w:type="dxa"/>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Layout w:type="fixed"/>
        <w:tblCellMar>
          <w:top w:w="0" w:type="dxa"/>
          <w:left w:w="0" w:type="dxa"/>
          <w:bottom w:w="0" w:type="dxa"/>
          <w:right w:w="0" w:type="dxa"/>
        </w:tblCellMar>
      </w:tblPr>
      <w:tblGrid>
        <w:gridCol w:w="828"/>
        <w:gridCol w:w="6291"/>
        <w:gridCol w:w="1747"/>
      </w:tblGrid>
      <w:tr w14:paraId="33854662">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397" w:hRule="atLeast"/>
        </w:trPr>
        <w:tc>
          <w:tcPr>
            <w:tcW w:w="828" w:type="dxa"/>
            <w:tcBorders>
              <w:right w:val="single" w:color="000000" w:sz="6" w:space="0"/>
            </w:tcBorders>
          </w:tcPr>
          <w:p w14:paraId="37EFB51D">
            <w:pPr>
              <w:pStyle w:val="20"/>
              <w:spacing w:before="118" w:line="259" w:lineRule="exact"/>
              <w:ind w:left="119"/>
              <w:rPr>
                <w:b/>
                <w:sz w:val="24"/>
              </w:rPr>
            </w:pPr>
            <w:r>
              <w:rPr>
                <w:b/>
                <w:spacing w:val="9"/>
                <w:sz w:val="24"/>
              </w:rPr>
              <w:t>S.No</w:t>
            </w:r>
          </w:p>
        </w:tc>
        <w:tc>
          <w:tcPr>
            <w:tcW w:w="6291" w:type="dxa"/>
            <w:tcBorders>
              <w:left w:val="single" w:color="000000" w:sz="6" w:space="0"/>
              <w:right w:val="single" w:color="000000" w:sz="6" w:space="0"/>
            </w:tcBorders>
          </w:tcPr>
          <w:p w14:paraId="1249F542">
            <w:pPr>
              <w:pStyle w:val="20"/>
              <w:spacing w:before="118" w:line="259" w:lineRule="exact"/>
              <w:ind w:right="16"/>
              <w:jc w:val="center"/>
              <w:rPr>
                <w:b/>
                <w:i/>
                <w:sz w:val="24"/>
              </w:rPr>
            </w:pPr>
            <w:r>
              <w:rPr>
                <w:b/>
                <w:i/>
                <w:spacing w:val="14"/>
                <w:sz w:val="24"/>
              </w:rPr>
              <w:t>Contents</w:t>
            </w:r>
          </w:p>
        </w:tc>
        <w:tc>
          <w:tcPr>
            <w:tcW w:w="1747" w:type="dxa"/>
            <w:tcBorders>
              <w:left w:val="single" w:color="000000" w:sz="6" w:space="0"/>
            </w:tcBorders>
          </w:tcPr>
          <w:p w14:paraId="10C1AD56">
            <w:pPr>
              <w:pStyle w:val="20"/>
              <w:spacing w:before="118" w:line="259" w:lineRule="exact"/>
              <w:ind w:left="19" w:right="21"/>
              <w:jc w:val="center"/>
              <w:rPr>
                <w:b/>
                <w:i/>
                <w:sz w:val="24"/>
              </w:rPr>
            </w:pPr>
            <w:r>
              <w:rPr>
                <w:b/>
                <w:i/>
                <w:spacing w:val="14"/>
                <w:sz w:val="24"/>
              </w:rPr>
              <w:t>Page</w:t>
            </w:r>
            <w:r>
              <w:rPr>
                <w:b/>
                <w:i/>
                <w:spacing w:val="40"/>
                <w:sz w:val="24"/>
              </w:rPr>
              <w:t xml:space="preserve"> </w:t>
            </w:r>
            <w:r>
              <w:rPr>
                <w:b/>
                <w:i/>
                <w:spacing w:val="7"/>
                <w:sz w:val="24"/>
              </w:rPr>
              <w:t>No.</w:t>
            </w:r>
          </w:p>
        </w:tc>
      </w:tr>
      <w:tr w14:paraId="0FE79FEE">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75" w:hRule="atLeast"/>
        </w:trPr>
        <w:tc>
          <w:tcPr>
            <w:tcW w:w="828" w:type="dxa"/>
            <w:tcBorders>
              <w:bottom w:val="single" w:color="000000" w:sz="6" w:space="0"/>
              <w:right w:val="single" w:color="000000" w:sz="6" w:space="0"/>
            </w:tcBorders>
          </w:tcPr>
          <w:p w14:paraId="2BF49F1F">
            <w:pPr>
              <w:pStyle w:val="20"/>
              <w:spacing w:line="275" w:lineRule="exact"/>
              <w:ind w:left="2"/>
              <w:jc w:val="center"/>
              <w:rPr>
                <w:b/>
                <w:sz w:val="24"/>
              </w:rPr>
            </w:pPr>
            <w:r>
              <w:rPr>
                <w:b/>
                <w:spacing w:val="-5"/>
                <w:sz w:val="24"/>
              </w:rPr>
              <w:t>1.</w:t>
            </w:r>
          </w:p>
        </w:tc>
        <w:tc>
          <w:tcPr>
            <w:tcW w:w="6291" w:type="dxa"/>
            <w:tcBorders>
              <w:left w:val="single" w:color="000000" w:sz="6" w:space="0"/>
              <w:bottom w:val="single" w:color="000000" w:sz="6" w:space="0"/>
              <w:right w:val="single" w:color="000000" w:sz="6" w:space="0"/>
            </w:tcBorders>
          </w:tcPr>
          <w:p w14:paraId="35DB77FF">
            <w:pPr>
              <w:pStyle w:val="20"/>
              <w:spacing w:line="275" w:lineRule="exact"/>
              <w:ind w:left="105"/>
              <w:rPr>
                <w:b/>
                <w:sz w:val="24"/>
              </w:rPr>
            </w:pPr>
            <w:r>
              <w:rPr>
                <w:b/>
                <w:spacing w:val="-2"/>
                <w:sz w:val="24"/>
              </w:rPr>
              <w:t>Abstract</w:t>
            </w:r>
          </w:p>
        </w:tc>
        <w:tc>
          <w:tcPr>
            <w:tcW w:w="1747" w:type="dxa"/>
            <w:tcBorders>
              <w:left w:val="single" w:color="000000" w:sz="6" w:space="0"/>
              <w:bottom w:val="single" w:color="000000" w:sz="6" w:space="0"/>
            </w:tcBorders>
          </w:tcPr>
          <w:p w14:paraId="61585E87">
            <w:pPr>
              <w:pStyle w:val="20"/>
              <w:spacing w:line="275" w:lineRule="exact"/>
              <w:ind w:left="21" w:right="2"/>
              <w:jc w:val="center"/>
              <w:rPr>
                <w:b/>
                <w:sz w:val="24"/>
              </w:rPr>
            </w:pPr>
            <w:r>
              <w:rPr>
                <w:b/>
                <w:spacing w:val="-10"/>
                <w:sz w:val="24"/>
              </w:rPr>
              <w:t>5</w:t>
            </w:r>
          </w:p>
        </w:tc>
      </w:tr>
      <w:tr w14:paraId="27CA399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27" w:hRule="atLeast"/>
        </w:trPr>
        <w:tc>
          <w:tcPr>
            <w:tcW w:w="828" w:type="dxa"/>
            <w:tcBorders>
              <w:top w:val="single" w:color="000000" w:sz="6" w:space="0"/>
              <w:bottom w:val="single" w:color="000000" w:sz="6" w:space="0"/>
              <w:right w:val="single" w:color="000000" w:sz="6" w:space="0"/>
            </w:tcBorders>
          </w:tcPr>
          <w:p w14:paraId="7ED8442F">
            <w:pPr>
              <w:pStyle w:val="20"/>
              <w:spacing w:line="272" w:lineRule="exact"/>
              <w:ind w:left="2"/>
              <w:jc w:val="center"/>
              <w:rPr>
                <w:b/>
                <w:sz w:val="24"/>
              </w:rPr>
            </w:pPr>
            <w:r>
              <w:rPr>
                <w:b/>
                <w:spacing w:val="-5"/>
                <w:sz w:val="24"/>
              </w:rPr>
              <w:t>3.</w:t>
            </w:r>
          </w:p>
        </w:tc>
        <w:tc>
          <w:tcPr>
            <w:tcW w:w="6291" w:type="dxa"/>
            <w:tcBorders>
              <w:top w:val="single" w:color="000000" w:sz="6" w:space="0"/>
              <w:left w:val="single" w:color="000000" w:sz="6" w:space="0"/>
              <w:bottom w:val="single" w:color="000000" w:sz="6" w:space="0"/>
              <w:right w:val="single" w:color="000000" w:sz="6" w:space="0"/>
            </w:tcBorders>
          </w:tcPr>
          <w:p w14:paraId="1C5E2087">
            <w:pPr>
              <w:pStyle w:val="20"/>
              <w:spacing w:line="272" w:lineRule="exact"/>
              <w:ind w:left="88"/>
              <w:rPr>
                <w:b/>
                <w:sz w:val="24"/>
              </w:rPr>
            </w:pPr>
            <w:r>
              <w:rPr>
                <w:b/>
                <w:spacing w:val="-2"/>
                <w:sz w:val="24"/>
              </w:rPr>
              <w:t>Chapter-</w:t>
            </w:r>
            <w:r>
              <w:rPr>
                <w:b/>
                <w:spacing w:val="-10"/>
                <w:sz w:val="24"/>
              </w:rPr>
              <w:t>1</w:t>
            </w:r>
          </w:p>
          <w:p w14:paraId="30EE8456">
            <w:pPr>
              <w:pStyle w:val="20"/>
              <w:rPr>
                <w:b/>
                <w:sz w:val="24"/>
              </w:rPr>
            </w:pPr>
          </w:p>
          <w:p w14:paraId="136C4A8E">
            <w:pPr>
              <w:pStyle w:val="20"/>
              <w:spacing w:line="259" w:lineRule="exact"/>
              <w:ind w:left="88"/>
              <w:rPr>
                <w:b/>
                <w:sz w:val="24"/>
              </w:rPr>
            </w:pPr>
            <w:r>
              <w:rPr>
                <w:b/>
                <w:sz w:val="24"/>
              </w:rPr>
              <w:t>Introduction</w:t>
            </w:r>
            <w:r>
              <w:rPr>
                <w:b/>
                <w:spacing w:val="-1"/>
                <w:sz w:val="24"/>
              </w:rPr>
              <w:t xml:space="preserve"> </w:t>
            </w:r>
            <w:r>
              <w:rPr>
                <w:b/>
                <w:sz w:val="24"/>
              </w:rPr>
              <w:t>of the</w:t>
            </w:r>
            <w:r>
              <w:rPr>
                <w:b/>
                <w:spacing w:val="-1"/>
                <w:sz w:val="24"/>
              </w:rPr>
              <w:t xml:space="preserve"> </w:t>
            </w:r>
            <w:r>
              <w:rPr>
                <w:b/>
                <w:spacing w:val="-2"/>
                <w:sz w:val="24"/>
              </w:rPr>
              <w:t>Project</w:t>
            </w:r>
          </w:p>
        </w:tc>
        <w:tc>
          <w:tcPr>
            <w:tcW w:w="1747" w:type="dxa"/>
            <w:tcBorders>
              <w:top w:val="single" w:color="000000" w:sz="6" w:space="0"/>
              <w:left w:val="single" w:color="000000" w:sz="6" w:space="0"/>
              <w:bottom w:val="single" w:color="000000" w:sz="6" w:space="0"/>
            </w:tcBorders>
          </w:tcPr>
          <w:p w14:paraId="79F40EDB">
            <w:pPr>
              <w:pStyle w:val="20"/>
              <w:spacing w:line="272" w:lineRule="exact"/>
              <w:ind w:left="21" w:right="2"/>
              <w:jc w:val="center"/>
              <w:rPr>
                <w:b/>
                <w:sz w:val="24"/>
              </w:rPr>
            </w:pPr>
            <w:r>
              <w:rPr>
                <w:b/>
                <w:spacing w:val="-10"/>
                <w:sz w:val="24"/>
              </w:rPr>
              <w:t>6</w:t>
            </w:r>
          </w:p>
        </w:tc>
      </w:tr>
      <w:tr w14:paraId="75701065">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28" w:hRule="atLeast"/>
        </w:trPr>
        <w:tc>
          <w:tcPr>
            <w:tcW w:w="828" w:type="dxa"/>
            <w:tcBorders>
              <w:top w:val="single" w:color="000000" w:sz="6" w:space="0"/>
              <w:bottom w:val="single" w:color="000000" w:sz="6" w:space="0"/>
              <w:right w:val="single" w:color="000000" w:sz="6" w:space="0"/>
            </w:tcBorders>
          </w:tcPr>
          <w:p w14:paraId="1A1069EE">
            <w:pPr>
              <w:pStyle w:val="20"/>
              <w:spacing w:line="272" w:lineRule="exact"/>
              <w:ind w:left="2"/>
              <w:jc w:val="center"/>
              <w:rPr>
                <w:b/>
                <w:sz w:val="24"/>
              </w:rPr>
            </w:pPr>
            <w:r>
              <w:rPr>
                <w:b/>
                <w:spacing w:val="-5"/>
                <w:sz w:val="24"/>
              </w:rPr>
              <w:t>4.</w:t>
            </w:r>
          </w:p>
        </w:tc>
        <w:tc>
          <w:tcPr>
            <w:tcW w:w="6291" w:type="dxa"/>
            <w:tcBorders>
              <w:top w:val="single" w:color="000000" w:sz="6" w:space="0"/>
              <w:left w:val="single" w:color="000000" w:sz="6" w:space="0"/>
              <w:bottom w:val="single" w:color="000000" w:sz="6" w:space="0"/>
              <w:right w:val="single" w:color="000000" w:sz="6" w:space="0"/>
            </w:tcBorders>
          </w:tcPr>
          <w:p w14:paraId="0DC6D8B2">
            <w:pPr>
              <w:pStyle w:val="20"/>
              <w:spacing w:line="272" w:lineRule="exact"/>
              <w:ind w:left="88"/>
              <w:rPr>
                <w:b/>
                <w:sz w:val="24"/>
              </w:rPr>
            </w:pPr>
            <w:r>
              <w:rPr>
                <w:b/>
                <w:spacing w:val="-2"/>
                <w:sz w:val="24"/>
              </w:rPr>
              <w:t>Chapter-</w:t>
            </w:r>
            <w:r>
              <w:rPr>
                <w:b/>
                <w:spacing w:val="-10"/>
                <w:sz w:val="24"/>
              </w:rPr>
              <w:t>2</w:t>
            </w:r>
          </w:p>
          <w:p w14:paraId="5788D40E">
            <w:pPr>
              <w:pStyle w:val="20"/>
              <w:rPr>
                <w:b/>
                <w:sz w:val="24"/>
              </w:rPr>
            </w:pPr>
          </w:p>
          <w:p w14:paraId="3AA4FC92">
            <w:pPr>
              <w:pStyle w:val="20"/>
              <w:spacing w:line="260" w:lineRule="exact"/>
              <w:ind w:left="88"/>
              <w:rPr>
                <w:b/>
                <w:sz w:val="24"/>
              </w:rPr>
            </w:pPr>
            <w:r>
              <w:rPr>
                <w:b/>
                <w:sz w:val="24"/>
              </w:rPr>
              <w:t>Introdution</w:t>
            </w:r>
            <w:r>
              <w:rPr>
                <w:b/>
                <w:spacing w:val="-2"/>
                <w:sz w:val="24"/>
              </w:rPr>
              <w:t xml:space="preserve"> </w:t>
            </w:r>
            <w:r>
              <w:rPr>
                <w:b/>
                <w:sz w:val="24"/>
              </w:rPr>
              <w:t>of</w:t>
            </w:r>
            <w:r>
              <w:rPr>
                <w:b/>
                <w:spacing w:val="-1"/>
                <w:sz w:val="24"/>
              </w:rPr>
              <w:t xml:space="preserve"> </w:t>
            </w:r>
            <w:r>
              <w:rPr>
                <w:b/>
                <w:sz w:val="24"/>
              </w:rPr>
              <w:t>the</w:t>
            </w:r>
            <w:r>
              <w:rPr>
                <w:b/>
                <w:spacing w:val="-1"/>
                <w:sz w:val="24"/>
              </w:rPr>
              <w:t xml:space="preserve"> </w:t>
            </w:r>
            <w:r>
              <w:rPr>
                <w:b/>
                <w:spacing w:val="-2"/>
                <w:sz w:val="24"/>
              </w:rPr>
              <w:t>Organisation</w:t>
            </w:r>
          </w:p>
        </w:tc>
        <w:tc>
          <w:tcPr>
            <w:tcW w:w="1747" w:type="dxa"/>
            <w:tcBorders>
              <w:top w:val="single" w:color="000000" w:sz="6" w:space="0"/>
              <w:left w:val="single" w:color="000000" w:sz="6" w:space="0"/>
              <w:bottom w:val="single" w:color="000000" w:sz="6" w:space="0"/>
            </w:tcBorders>
          </w:tcPr>
          <w:p w14:paraId="2E966952">
            <w:pPr>
              <w:pStyle w:val="20"/>
              <w:spacing w:line="272" w:lineRule="exact"/>
              <w:ind w:left="21" w:right="2"/>
              <w:jc w:val="center"/>
              <w:rPr>
                <w:b/>
                <w:sz w:val="24"/>
              </w:rPr>
            </w:pPr>
            <w:r>
              <w:rPr>
                <w:b/>
                <w:spacing w:val="-10"/>
                <w:sz w:val="24"/>
              </w:rPr>
              <w:t>7</w:t>
            </w:r>
          </w:p>
        </w:tc>
      </w:tr>
      <w:tr w14:paraId="59F470D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781" w:hRule="atLeast"/>
        </w:trPr>
        <w:tc>
          <w:tcPr>
            <w:tcW w:w="828" w:type="dxa"/>
            <w:tcBorders>
              <w:top w:val="single" w:color="000000" w:sz="6" w:space="0"/>
              <w:bottom w:val="single" w:color="000000" w:sz="6" w:space="0"/>
              <w:right w:val="single" w:color="000000" w:sz="6" w:space="0"/>
            </w:tcBorders>
          </w:tcPr>
          <w:p w14:paraId="513578F0">
            <w:pPr>
              <w:pStyle w:val="20"/>
              <w:spacing w:line="272" w:lineRule="exact"/>
              <w:ind w:left="2"/>
              <w:jc w:val="center"/>
              <w:rPr>
                <w:b/>
                <w:sz w:val="24"/>
              </w:rPr>
            </w:pPr>
            <w:r>
              <w:rPr>
                <w:b/>
                <w:spacing w:val="-5"/>
                <w:sz w:val="24"/>
              </w:rPr>
              <w:t>4.</w:t>
            </w:r>
          </w:p>
        </w:tc>
        <w:tc>
          <w:tcPr>
            <w:tcW w:w="6291" w:type="dxa"/>
            <w:tcBorders>
              <w:top w:val="single" w:color="000000" w:sz="6" w:space="0"/>
              <w:left w:val="single" w:color="000000" w:sz="6" w:space="0"/>
              <w:bottom w:val="single" w:color="000000" w:sz="6" w:space="0"/>
              <w:right w:val="single" w:color="000000" w:sz="6" w:space="0"/>
            </w:tcBorders>
          </w:tcPr>
          <w:p w14:paraId="6ACF8552">
            <w:pPr>
              <w:pStyle w:val="20"/>
              <w:spacing w:line="272" w:lineRule="exact"/>
              <w:ind w:left="105"/>
              <w:rPr>
                <w:b/>
                <w:sz w:val="24"/>
              </w:rPr>
            </w:pPr>
            <w:r>
              <w:rPr>
                <w:b/>
                <w:spacing w:val="-2"/>
                <w:sz w:val="24"/>
              </w:rPr>
              <w:t>Chapter-</w:t>
            </w:r>
            <w:r>
              <w:rPr>
                <w:b/>
                <w:spacing w:val="-10"/>
                <w:sz w:val="24"/>
              </w:rPr>
              <w:t>3</w:t>
            </w:r>
          </w:p>
          <w:p w14:paraId="465E34B2">
            <w:pPr>
              <w:pStyle w:val="20"/>
              <w:spacing w:before="1"/>
              <w:rPr>
                <w:b/>
                <w:sz w:val="24"/>
              </w:rPr>
            </w:pPr>
          </w:p>
          <w:p w14:paraId="572FEC5D">
            <w:pPr>
              <w:pStyle w:val="20"/>
              <w:spacing w:line="212" w:lineRule="exact"/>
              <w:ind w:left="105"/>
              <w:rPr>
                <w:b/>
                <w:sz w:val="20"/>
              </w:rPr>
            </w:pPr>
            <w:r>
              <w:rPr>
                <w:b/>
                <w:sz w:val="20"/>
                <w:u w:val="single"/>
              </w:rPr>
              <w:t>BRIEF</w:t>
            </w:r>
            <w:r>
              <w:rPr>
                <w:b/>
                <w:spacing w:val="-8"/>
                <w:sz w:val="20"/>
                <w:u w:val="single"/>
              </w:rPr>
              <w:t xml:space="preserve"> </w:t>
            </w:r>
            <w:r>
              <w:rPr>
                <w:b/>
                <w:sz w:val="20"/>
                <w:u w:val="single"/>
              </w:rPr>
              <w:t>DESCRIPTION</w:t>
            </w:r>
            <w:r>
              <w:rPr>
                <w:b/>
                <w:spacing w:val="-7"/>
                <w:sz w:val="20"/>
                <w:u w:val="single"/>
              </w:rPr>
              <w:t xml:space="preserve"> </w:t>
            </w:r>
            <w:r>
              <w:rPr>
                <w:b/>
                <w:sz w:val="20"/>
                <w:u w:val="single"/>
              </w:rPr>
              <w:t>OF</w:t>
            </w:r>
            <w:r>
              <w:rPr>
                <w:b/>
                <w:spacing w:val="-6"/>
                <w:sz w:val="20"/>
                <w:u w:val="single"/>
              </w:rPr>
              <w:t xml:space="preserve"> </w:t>
            </w:r>
            <w:r>
              <w:rPr>
                <w:b/>
                <w:sz w:val="20"/>
                <w:u w:val="single"/>
              </w:rPr>
              <w:t>WORK</w:t>
            </w:r>
            <w:r>
              <w:rPr>
                <w:b/>
                <w:spacing w:val="-7"/>
                <w:sz w:val="20"/>
                <w:u w:val="single"/>
              </w:rPr>
              <w:t xml:space="preserve"> </w:t>
            </w:r>
            <w:r>
              <w:rPr>
                <w:b/>
                <w:spacing w:val="-4"/>
                <w:sz w:val="20"/>
                <w:u w:val="single"/>
              </w:rPr>
              <w:t>DONE</w:t>
            </w:r>
          </w:p>
        </w:tc>
        <w:tc>
          <w:tcPr>
            <w:tcW w:w="1747" w:type="dxa"/>
            <w:tcBorders>
              <w:top w:val="single" w:color="000000" w:sz="6" w:space="0"/>
              <w:left w:val="single" w:color="000000" w:sz="6" w:space="0"/>
              <w:bottom w:val="single" w:color="000000" w:sz="6" w:space="0"/>
            </w:tcBorders>
          </w:tcPr>
          <w:p w14:paraId="5BED7C80">
            <w:pPr>
              <w:pStyle w:val="20"/>
              <w:spacing w:line="272" w:lineRule="exact"/>
              <w:ind w:left="21" w:right="2"/>
              <w:jc w:val="center"/>
              <w:rPr>
                <w:b/>
                <w:sz w:val="24"/>
              </w:rPr>
            </w:pPr>
            <w:r>
              <w:rPr>
                <w:b/>
                <w:spacing w:val="-10"/>
                <w:sz w:val="24"/>
              </w:rPr>
              <w:t>8</w:t>
            </w:r>
          </w:p>
        </w:tc>
      </w:tr>
      <w:tr w14:paraId="6CC9E66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27" w:hRule="atLeast"/>
        </w:trPr>
        <w:tc>
          <w:tcPr>
            <w:tcW w:w="828" w:type="dxa"/>
            <w:tcBorders>
              <w:top w:val="single" w:color="000000" w:sz="6" w:space="0"/>
              <w:bottom w:val="single" w:color="000000" w:sz="6" w:space="0"/>
              <w:right w:val="single" w:color="000000" w:sz="6" w:space="0"/>
            </w:tcBorders>
          </w:tcPr>
          <w:p w14:paraId="234924DA">
            <w:pPr>
              <w:pStyle w:val="20"/>
              <w:spacing w:line="272" w:lineRule="exact"/>
              <w:ind w:left="2"/>
              <w:jc w:val="center"/>
              <w:rPr>
                <w:b/>
                <w:sz w:val="24"/>
              </w:rPr>
            </w:pPr>
            <w:r>
              <w:rPr>
                <w:b/>
                <w:spacing w:val="-5"/>
                <w:sz w:val="24"/>
              </w:rPr>
              <w:t>5.</w:t>
            </w:r>
          </w:p>
        </w:tc>
        <w:tc>
          <w:tcPr>
            <w:tcW w:w="6291" w:type="dxa"/>
            <w:tcBorders>
              <w:top w:val="single" w:color="000000" w:sz="6" w:space="0"/>
              <w:left w:val="single" w:color="000000" w:sz="6" w:space="0"/>
              <w:bottom w:val="single" w:color="000000" w:sz="6" w:space="0"/>
              <w:right w:val="single" w:color="000000" w:sz="6" w:space="0"/>
            </w:tcBorders>
          </w:tcPr>
          <w:p w14:paraId="66EFE288">
            <w:pPr>
              <w:pStyle w:val="20"/>
              <w:spacing w:line="272" w:lineRule="exact"/>
              <w:ind w:left="177"/>
              <w:rPr>
                <w:b/>
                <w:sz w:val="24"/>
              </w:rPr>
            </w:pPr>
            <w:r>
              <w:rPr>
                <w:b/>
                <w:spacing w:val="-2"/>
                <w:sz w:val="24"/>
              </w:rPr>
              <w:t>Chapter-</w:t>
            </w:r>
            <w:r>
              <w:rPr>
                <w:b/>
                <w:spacing w:val="-10"/>
                <w:sz w:val="24"/>
              </w:rPr>
              <w:t>4</w:t>
            </w:r>
          </w:p>
          <w:p w14:paraId="6F678DBE">
            <w:pPr>
              <w:pStyle w:val="20"/>
              <w:rPr>
                <w:b/>
                <w:sz w:val="24"/>
              </w:rPr>
            </w:pPr>
          </w:p>
          <w:p w14:paraId="75B49C86">
            <w:pPr>
              <w:pStyle w:val="20"/>
              <w:spacing w:line="259" w:lineRule="exact"/>
              <w:ind w:left="177"/>
              <w:rPr>
                <w:b/>
                <w:sz w:val="24"/>
              </w:rPr>
            </w:pPr>
            <w:r>
              <w:rPr>
                <w:b/>
                <w:sz w:val="24"/>
              </w:rPr>
              <w:t>Development</w:t>
            </w:r>
            <w:r>
              <w:rPr>
                <w:b/>
                <w:spacing w:val="-5"/>
                <w:sz w:val="24"/>
              </w:rPr>
              <w:t xml:space="preserve"> </w:t>
            </w:r>
            <w:r>
              <w:rPr>
                <w:b/>
                <w:spacing w:val="-2"/>
                <w:sz w:val="24"/>
              </w:rPr>
              <w:t>process</w:t>
            </w:r>
          </w:p>
        </w:tc>
        <w:tc>
          <w:tcPr>
            <w:tcW w:w="1747" w:type="dxa"/>
            <w:tcBorders>
              <w:top w:val="single" w:color="000000" w:sz="6" w:space="0"/>
              <w:left w:val="single" w:color="000000" w:sz="6" w:space="0"/>
              <w:bottom w:val="single" w:color="000000" w:sz="6" w:space="0"/>
            </w:tcBorders>
          </w:tcPr>
          <w:p w14:paraId="6A185BEC">
            <w:pPr>
              <w:pStyle w:val="20"/>
              <w:spacing w:line="272" w:lineRule="exact"/>
              <w:ind w:left="21" w:right="2"/>
              <w:jc w:val="center"/>
              <w:rPr>
                <w:b/>
                <w:sz w:val="24"/>
              </w:rPr>
            </w:pPr>
            <w:r>
              <w:rPr>
                <w:b/>
                <w:spacing w:val="-5"/>
                <w:sz w:val="24"/>
              </w:rPr>
              <w:t>12</w:t>
            </w:r>
          </w:p>
        </w:tc>
      </w:tr>
      <w:tr w14:paraId="687567D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829" w:hRule="atLeast"/>
        </w:trPr>
        <w:tc>
          <w:tcPr>
            <w:tcW w:w="828" w:type="dxa"/>
            <w:tcBorders>
              <w:top w:val="single" w:color="000000" w:sz="6" w:space="0"/>
              <w:bottom w:val="single" w:color="000000" w:sz="6" w:space="0"/>
              <w:right w:val="single" w:color="000000" w:sz="6" w:space="0"/>
            </w:tcBorders>
          </w:tcPr>
          <w:p w14:paraId="6486DA71">
            <w:pPr>
              <w:pStyle w:val="20"/>
              <w:spacing w:line="275" w:lineRule="exact"/>
              <w:ind w:left="2"/>
              <w:jc w:val="center"/>
              <w:rPr>
                <w:b/>
                <w:sz w:val="24"/>
              </w:rPr>
            </w:pPr>
            <w:r>
              <w:rPr>
                <w:b/>
                <w:spacing w:val="-5"/>
                <w:sz w:val="24"/>
              </w:rPr>
              <w:t>6.</w:t>
            </w:r>
          </w:p>
        </w:tc>
        <w:tc>
          <w:tcPr>
            <w:tcW w:w="6291" w:type="dxa"/>
            <w:tcBorders>
              <w:top w:val="single" w:color="000000" w:sz="6" w:space="0"/>
              <w:left w:val="single" w:color="000000" w:sz="6" w:space="0"/>
              <w:bottom w:val="single" w:color="000000" w:sz="6" w:space="0"/>
              <w:right w:val="single" w:color="000000" w:sz="6" w:space="0"/>
            </w:tcBorders>
          </w:tcPr>
          <w:p w14:paraId="1D88007A">
            <w:pPr>
              <w:pStyle w:val="20"/>
              <w:spacing w:line="275" w:lineRule="exact"/>
              <w:ind w:left="177"/>
              <w:rPr>
                <w:b/>
                <w:sz w:val="24"/>
              </w:rPr>
            </w:pPr>
            <w:r>
              <w:rPr>
                <w:b/>
                <w:spacing w:val="-2"/>
                <w:sz w:val="24"/>
              </w:rPr>
              <w:t>Chapter-</w:t>
            </w:r>
            <w:r>
              <w:rPr>
                <w:b/>
                <w:spacing w:val="-10"/>
                <w:sz w:val="24"/>
              </w:rPr>
              <w:t>5</w:t>
            </w:r>
          </w:p>
          <w:p w14:paraId="17557C1E">
            <w:pPr>
              <w:pStyle w:val="20"/>
              <w:rPr>
                <w:b/>
                <w:sz w:val="24"/>
              </w:rPr>
            </w:pPr>
          </w:p>
          <w:p w14:paraId="4572D8BE">
            <w:pPr>
              <w:pStyle w:val="20"/>
              <w:spacing w:line="259" w:lineRule="exact"/>
              <w:ind w:left="177"/>
              <w:rPr>
                <w:b/>
                <w:sz w:val="24"/>
              </w:rPr>
            </w:pPr>
            <w:r>
              <w:rPr>
                <w:b/>
                <w:sz w:val="24"/>
              </w:rPr>
              <w:t xml:space="preserve">Analysis </w:t>
            </w:r>
            <w:r>
              <w:rPr>
                <w:b/>
                <w:spacing w:val="-2"/>
                <w:sz w:val="24"/>
              </w:rPr>
              <w:t>Document</w:t>
            </w:r>
          </w:p>
        </w:tc>
        <w:tc>
          <w:tcPr>
            <w:tcW w:w="1747" w:type="dxa"/>
            <w:tcBorders>
              <w:top w:val="single" w:color="000000" w:sz="6" w:space="0"/>
              <w:left w:val="single" w:color="000000" w:sz="6" w:space="0"/>
              <w:bottom w:val="single" w:color="000000" w:sz="6" w:space="0"/>
            </w:tcBorders>
          </w:tcPr>
          <w:p w14:paraId="14524135">
            <w:pPr>
              <w:pStyle w:val="20"/>
              <w:spacing w:line="275" w:lineRule="exact"/>
              <w:ind w:left="21" w:right="2"/>
              <w:jc w:val="center"/>
              <w:rPr>
                <w:b/>
                <w:sz w:val="24"/>
              </w:rPr>
            </w:pPr>
            <w:r>
              <w:rPr>
                <w:b/>
                <w:spacing w:val="-5"/>
                <w:sz w:val="24"/>
              </w:rPr>
              <w:t>16</w:t>
            </w:r>
          </w:p>
        </w:tc>
      </w:tr>
      <w:tr w14:paraId="695F9E0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68" w:hRule="atLeast"/>
        </w:trPr>
        <w:tc>
          <w:tcPr>
            <w:tcW w:w="828" w:type="dxa"/>
            <w:tcBorders>
              <w:top w:val="single" w:color="000000" w:sz="6" w:space="0"/>
              <w:bottom w:val="single" w:color="000000" w:sz="6" w:space="0"/>
              <w:right w:val="single" w:color="000000" w:sz="6" w:space="0"/>
            </w:tcBorders>
          </w:tcPr>
          <w:p w14:paraId="1A4FEFD7">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04B536F0">
            <w:pPr>
              <w:pStyle w:val="20"/>
              <w:numPr>
                <w:ilvl w:val="0"/>
                <w:numId w:val="1"/>
              </w:numPr>
              <w:tabs>
                <w:tab w:val="left" w:pos="825"/>
              </w:tabs>
              <w:spacing w:before="0" w:after="0" w:line="292" w:lineRule="exact"/>
              <w:ind w:left="825" w:right="0" w:hanging="360"/>
              <w:jc w:val="left"/>
              <w:rPr>
                <w:b/>
                <w:sz w:val="24"/>
              </w:rPr>
            </w:pPr>
            <w:r>
              <w:rPr>
                <w:b/>
                <w:sz w:val="24"/>
              </w:rPr>
              <w:t>SRS</w:t>
            </w:r>
            <w:r>
              <w:rPr>
                <w:b/>
                <w:spacing w:val="-3"/>
                <w:sz w:val="24"/>
              </w:rPr>
              <w:t xml:space="preserve"> </w:t>
            </w:r>
            <w:r>
              <w:rPr>
                <w:b/>
                <w:sz w:val="24"/>
              </w:rPr>
              <w:t>of</w:t>
            </w:r>
            <w:r>
              <w:rPr>
                <w:b/>
                <w:spacing w:val="-1"/>
                <w:sz w:val="24"/>
              </w:rPr>
              <w:t xml:space="preserve"> </w:t>
            </w:r>
            <w:r>
              <w:rPr>
                <w:b/>
                <w:sz w:val="24"/>
              </w:rPr>
              <w:t>online</w:t>
            </w:r>
            <w:r>
              <w:rPr>
                <w:b/>
                <w:spacing w:val="-3"/>
                <w:sz w:val="24"/>
              </w:rPr>
              <w:t xml:space="preserve"> </w:t>
            </w:r>
            <w:r>
              <w:rPr>
                <w:b/>
                <w:sz w:val="24"/>
              </w:rPr>
              <w:t>shopping</w:t>
            </w:r>
            <w:r>
              <w:rPr>
                <w:b/>
                <w:spacing w:val="-4"/>
                <w:sz w:val="24"/>
              </w:rPr>
              <w:t xml:space="preserve"> </w:t>
            </w:r>
            <w:r>
              <w:rPr>
                <w:b/>
                <w:spacing w:val="-2"/>
                <w:sz w:val="24"/>
              </w:rPr>
              <w:t>store</w:t>
            </w:r>
          </w:p>
        </w:tc>
        <w:tc>
          <w:tcPr>
            <w:tcW w:w="1747" w:type="dxa"/>
            <w:tcBorders>
              <w:top w:val="single" w:color="000000" w:sz="6" w:space="0"/>
              <w:left w:val="single" w:color="000000" w:sz="6" w:space="0"/>
              <w:bottom w:val="single" w:color="000000" w:sz="6" w:space="0"/>
            </w:tcBorders>
          </w:tcPr>
          <w:p w14:paraId="6050C8EF">
            <w:pPr>
              <w:pStyle w:val="20"/>
              <w:rPr>
                <w:sz w:val="22"/>
              </w:rPr>
            </w:pPr>
          </w:p>
        </w:tc>
      </w:tr>
      <w:tr w14:paraId="00F1C4F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499" w:hRule="atLeast"/>
        </w:trPr>
        <w:tc>
          <w:tcPr>
            <w:tcW w:w="828" w:type="dxa"/>
            <w:tcBorders>
              <w:top w:val="single" w:color="000000" w:sz="6" w:space="0"/>
              <w:bottom w:val="single" w:color="000000" w:sz="6" w:space="0"/>
              <w:right w:val="single" w:color="000000" w:sz="6" w:space="0"/>
            </w:tcBorders>
          </w:tcPr>
          <w:p w14:paraId="45D1E033">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64D93494">
            <w:pPr>
              <w:pStyle w:val="20"/>
              <w:numPr>
                <w:ilvl w:val="0"/>
                <w:numId w:val="2"/>
              </w:numPr>
              <w:tabs>
                <w:tab w:val="left" w:pos="825"/>
              </w:tabs>
              <w:spacing w:before="1" w:after="0" w:line="240" w:lineRule="auto"/>
              <w:ind w:left="825" w:right="0" w:hanging="360"/>
              <w:jc w:val="left"/>
              <w:rPr>
                <w:b/>
                <w:sz w:val="24"/>
              </w:rPr>
            </w:pPr>
            <w:r>
              <w:rPr>
                <w:b/>
                <w:sz w:val="24"/>
              </w:rPr>
              <w:t xml:space="preserve">ER </w:t>
            </w:r>
            <w:r>
              <w:rPr>
                <w:b/>
                <w:spacing w:val="-2"/>
                <w:sz w:val="24"/>
              </w:rPr>
              <w:t>Diagram</w:t>
            </w:r>
          </w:p>
        </w:tc>
        <w:tc>
          <w:tcPr>
            <w:tcW w:w="1747" w:type="dxa"/>
            <w:tcBorders>
              <w:top w:val="single" w:color="000000" w:sz="6" w:space="0"/>
              <w:left w:val="single" w:color="000000" w:sz="6" w:space="0"/>
              <w:bottom w:val="single" w:color="000000" w:sz="6" w:space="0"/>
            </w:tcBorders>
          </w:tcPr>
          <w:p w14:paraId="6E176509">
            <w:pPr>
              <w:pStyle w:val="20"/>
              <w:rPr>
                <w:sz w:val="22"/>
              </w:rPr>
            </w:pPr>
          </w:p>
        </w:tc>
      </w:tr>
      <w:tr w14:paraId="5173D4EA">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87" w:hRule="atLeast"/>
        </w:trPr>
        <w:tc>
          <w:tcPr>
            <w:tcW w:w="828" w:type="dxa"/>
            <w:tcBorders>
              <w:top w:val="single" w:color="000000" w:sz="6" w:space="0"/>
              <w:bottom w:val="single" w:color="000000" w:sz="6" w:space="0"/>
              <w:right w:val="single" w:color="000000" w:sz="6" w:space="0"/>
            </w:tcBorders>
          </w:tcPr>
          <w:p w14:paraId="3307D4E5">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2EC24D2B">
            <w:pPr>
              <w:pStyle w:val="20"/>
              <w:numPr>
                <w:ilvl w:val="0"/>
                <w:numId w:val="3"/>
              </w:numPr>
              <w:tabs>
                <w:tab w:val="left" w:pos="825"/>
              </w:tabs>
              <w:spacing w:before="0" w:after="0" w:line="292" w:lineRule="exact"/>
              <w:ind w:left="825" w:right="0" w:hanging="360"/>
              <w:jc w:val="left"/>
              <w:rPr>
                <w:b/>
                <w:sz w:val="24"/>
              </w:rPr>
            </w:pPr>
            <w:r>
              <w:rPr>
                <w:b/>
                <w:spacing w:val="-4"/>
                <w:sz w:val="24"/>
              </w:rPr>
              <w:t>DFDs</w:t>
            </w:r>
          </w:p>
        </w:tc>
        <w:tc>
          <w:tcPr>
            <w:tcW w:w="1747" w:type="dxa"/>
            <w:tcBorders>
              <w:top w:val="single" w:color="000000" w:sz="6" w:space="0"/>
              <w:left w:val="single" w:color="000000" w:sz="6" w:space="0"/>
              <w:bottom w:val="single" w:color="000000" w:sz="6" w:space="0"/>
            </w:tcBorders>
          </w:tcPr>
          <w:p w14:paraId="795218AC">
            <w:pPr>
              <w:pStyle w:val="20"/>
              <w:rPr>
                <w:sz w:val="22"/>
              </w:rPr>
            </w:pPr>
          </w:p>
        </w:tc>
      </w:tr>
      <w:tr w14:paraId="4E1D22A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06" w:hRule="atLeast"/>
        </w:trPr>
        <w:tc>
          <w:tcPr>
            <w:tcW w:w="828" w:type="dxa"/>
            <w:tcBorders>
              <w:top w:val="single" w:color="000000" w:sz="6" w:space="0"/>
              <w:bottom w:val="single" w:color="000000" w:sz="6" w:space="0"/>
              <w:right w:val="single" w:color="000000" w:sz="6" w:space="0"/>
            </w:tcBorders>
          </w:tcPr>
          <w:p w14:paraId="1E48455C">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0D87C8BA">
            <w:pPr>
              <w:pStyle w:val="20"/>
              <w:numPr>
                <w:ilvl w:val="0"/>
                <w:numId w:val="4"/>
              </w:numPr>
              <w:tabs>
                <w:tab w:val="left" w:pos="825"/>
              </w:tabs>
              <w:spacing w:before="1" w:after="0" w:line="240" w:lineRule="auto"/>
              <w:ind w:left="825" w:right="0" w:hanging="360"/>
              <w:jc w:val="left"/>
              <w:rPr>
                <w:b/>
                <w:sz w:val="24"/>
              </w:rPr>
            </w:pPr>
            <w:r>
              <w:rPr>
                <w:b/>
                <w:sz w:val="24"/>
              </w:rPr>
              <w:t>Data</w:t>
            </w:r>
            <w:r>
              <w:rPr>
                <w:b/>
                <w:spacing w:val="-2"/>
                <w:sz w:val="24"/>
              </w:rPr>
              <w:t xml:space="preserve"> dictionary</w:t>
            </w:r>
          </w:p>
        </w:tc>
        <w:tc>
          <w:tcPr>
            <w:tcW w:w="1747" w:type="dxa"/>
            <w:tcBorders>
              <w:top w:val="single" w:color="000000" w:sz="6" w:space="0"/>
              <w:left w:val="single" w:color="000000" w:sz="6" w:space="0"/>
              <w:bottom w:val="single" w:color="000000" w:sz="6" w:space="0"/>
            </w:tcBorders>
          </w:tcPr>
          <w:p w14:paraId="1DEDD5C9">
            <w:pPr>
              <w:pStyle w:val="20"/>
              <w:rPr>
                <w:sz w:val="22"/>
              </w:rPr>
            </w:pPr>
          </w:p>
        </w:tc>
      </w:tr>
      <w:tr w14:paraId="1F44A29B">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87" w:hRule="atLeast"/>
        </w:trPr>
        <w:tc>
          <w:tcPr>
            <w:tcW w:w="828" w:type="dxa"/>
            <w:tcBorders>
              <w:top w:val="single" w:color="000000" w:sz="6" w:space="0"/>
              <w:bottom w:val="single" w:color="000000" w:sz="6" w:space="0"/>
              <w:right w:val="single" w:color="000000" w:sz="6" w:space="0"/>
            </w:tcBorders>
          </w:tcPr>
          <w:p w14:paraId="25E4D19A">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661C4064">
            <w:pPr>
              <w:pStyle w:val="20"/>
              <w:numPr>
                <w:ilvl w:val="0"/>
                <w:numId w:val="5"/>
              </w:numPr>
              <w:tabs>
                <w:tab w:val="left" w:pos="825"/>
              </w:tabs>
              <w:spacing w:before="0" w:after="0" w:line="292" w:lineRule="exact"/>
              <w:ind w:left="825" w:right="0" w:hanging="360"/>
              <w:jc w:val="left"/>
              <w:rPr>
                <w:b/>
                <w:sz w:val="24"/>
              </w:rPr>
            </w:pPr>
            <w:r>
              <w:rPr>
                <w:b/>
                <w:sz w:val="24"/>
              </w:rPr>
              <w:t>User</w:t>
            </w:r>
            <w:r>
              <w:rPr>
                <w:b/>
                <w:spacing w:val="-3"/>
                <w:sz w:val="24"/>
              </w:rPr>
              <w:t xml:space="preserve"> </w:t>
            </w:r>
            <w:r>
              <w:rPr>
                <w:b/>
                <w:spacing w:val="-2"/>
                <w:sz w:val="24"/>
              </w:rPr>
              <w:t>authorities</w:t>
            </w:r>
          </w:p>
        </w:tc>
        <w:tc>
          <w:tcPr>
            <w:tcW w:w="1747" w:type="dxa"/>
            <w:tcBorders>
              <w:top w:val="single" w:color="000000" w:sz="6" w:space="0"/>
              <w:left w:val="single" w:color="000000" w:sz="6" w:space="0"/>
              <w:bottom w:val="single" w:color="000000" w:sz="6" w:space="0"/>
            </w:tcBorders>
          </w:tcPr>
          <w:p w14:paraId="49511CAF">
            <w:pPr>
              <w:pStyle w:val="20"/>
              <w:rPr>
                <w:sz w:val="22"/>
              </w:rPr>
            </w:pPr>
          </w:p>
        </w:tc>
      </w:tr>
      <w:tr w14:paraId="23F53ACC">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534" w:hRule="atLeast"/>
        </w:trPr>
        <w:tc>
          <w:tcPr>
            <w:tcW w:w="828" w:type="dxa"/>
            <w:tcBorders>
              <w:top w:val="single" w:color="000000" w:sz="6" w:space="0"/>
              <w:bottom w:val="single" w:color="000000" w:sz="6" w:space="0"/>
              <w:right w:val="single" w:color="000000" w:sz="6" w:space="0"/>
            </w:tcBorders>
          </w:tcPr>
          <w:p w14:paraId="5DAAC158">
            <w:pPr>
              <w:pStyle w:val="20"/>
              <w:rPr>
                <w:sz w:val="22"/>
              </w:rPr>
            </w:pPr>
          </w:p>
        </w:tc>
        <w:tc>
          <w:tcPr>
            <w:tcW w:w="6291" w:type="dxa"/>
            <w:tcBorders>
              <w:top w:val="single" w:color="000000" w:sz="6" w:space="0"/>
              <w:left w:val="single" w:color="000000" w:sz="6" w:space="0"/>
              <w:bottom w:val="single" w:color="000000" w:sz="6" w:space="0"/>
              <w:right w:val="single" w:color="000000" w:sz="6" w:space="0"/>
            </w:tcBorders>
          </w:tcPr>
          <w:p w14:paraId="15383A60">
            <w:pPr>
              <w:pStyle w:val="20"/>
              <w:numPr>
                <w:ilvl w:val="0"/>
                <w:numId w:val="6"/>
              </w:numPr>
              <w:tabs>
                <w:tab w:val="left" w:pos="825"/>
              </w:tabs>
              <w:spacing w:before="1" w:after="0" w:line="240" w:lineRule="auto"/>
              <w:ind w:left="825" w:right="0" w:hanging="360"/>
              <w:jc w:val="left"/>
              <w:rPr>
                <w:b/>
                <w:sz w:val="24"/>
              </w:rPr>
            </w:pPr>
            <w:r>
              <w:rPr>
                <w:b/>
                <w:sz w:val="24"/>
              </w:rPr>
              <w:t>Admin</w:t>
            </w:r>
            <w:r>
              <w:rPr>
                <w:b/>
                <w:spacing w:val="58"/>
                <w:sz w:val="24"/>
              </w:rPr>
              <w:t xml:space="preserve"> </w:t>
            </w:r>
            <w:r>
              <w:rPr>
                <w:b/>
                <w:spacing w:val="-2"/>
                <w:sz w:val="24"/>
              </w:rPr>
              <w:t>authorities</w:t>
            </w:r>
          </w:p>
        </w:tc>
        <w:tc>
          <w:tcPr>
            <w:tcW w:w="1747" w:type="dxa"/>
            <w:tcBorders>
              <w:top w:val="single" w:color="000000" w:sz="6" w:space="0"/>
              <w:left w:val="single" w:color="000000" w:sz="6" w:space="0"/>
              <w:bottom w:val="single" w:color="000000" w:sz="6" w:space="0"/>
            </w:tcBorders>
          </w:tcPr>
          <w:p w14:paraId="15F6F562">
            <w:pPr>
              <w:pStyle w:val="20"/>
              <w:rPr>
                <w:sz w:val="22"/>
              </w:rPr>
            </w:pPr>
          </w:p>
        </w:tc>
      </w:tr>
      <w:tr w14:paraId="30403550">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1104" w:hRule="atLeast"/>
        </w:trPr>
        <w:tc>
          <w:tcPr>
            <w:tcW w:w="828" w:type="dxa"/>
            <w:tcBorders>
              <w:top w:val="single" w:color="000000" w:sz="6" w:space="0"/>
              <w:bottom w:val="single" w:color="000000" w:sz="6" w:space="0"/>
              <w:right w:val="single" w:color="000000" w:sz="6" w:space="0"/>
            </w:tcBorders>
          </w:tcPr>
          <w:p w14:paraId="2E364245">
            <w:pPr>
              <w:pStyle w:val="20"/>
              <w:spacing w:line="272" w:lineRule="exact"/>
              <w:ind w:left="2"/>
              <w:jc w:val="center"/>
              <w:rPr>
                <w:b/>
                <w:sz w:val="24"/>
              </w:rPr>
            </w:pPr>
            <w:r>
              <w:rPr>
                <w:b/>
                <w:spacing w:val="-5"/>
                <w:sz w:val="24"/>
              </w:rPr>
              <w:t>7.</w:t>
            </w:r>
          </w:p>
        </w:tc>
        <w:tc>
          <w:tcPr>
            <w:tcW w:w="6291" w:type="dxa"/>
            <w:tcBorders>
              <w:top w:val="single" w:color="000000" w:sz="6" w:space="0"/>
              <w:left w:val="single" w:color="000000" w:sz="6" w:space="0"/>
              <w:bottom w:val="single" w:color="000000" w:sz="6" w:space="0"/>
              <w:right w:val="single" w:color="000000" w:sz="6" w:space="0"/>
            </w:tcBorders>
          </w:tcPr>
          <w:p w14:paraId="6B655476">
            <w:pPr>
              <w:pStyle w:val="20"/>
              <w:spacing w:line="272" w:lineRule="exact"/>
              <w:ind w:left="105"/>
              <w:rPr>
                <w:b/>
                <w:sz w:val="24"/>
              </w:rPr>
            </w:pPr>
            <w:r>
              <w:rPr>
                <w:b/>
                <w:spacing w:val="-2"/>
                <w:sz w:val="24"/>
              </w:rPr>
              <w:t>Chapter-</w:t>
            </w:r>
            <w:r>
              <w:rPr>
                <w:b/>
                <w:spacing w:val="-10"/>
                <w:sz w:val="24"/>
              </w:rPr>
              <w:t>6</w:t>
            </w:r>
          </w:p>
          <w:p w14:paraId="02D2A7F1">
            <w:pPr>
              <w:pStyle w:val="20"/>
              <w:spacing w:before="259" w:line="270" w:lineRule="atLeast"/>
              <w:ind w:left="105" w:right="2264"/>
              <w:rPr>
                <w:b/>
                <w:sz w:val="24"/>
              </w:rPr>
            </w:pPr>
            <w:r>
              <w:rPr>
                <w:b/>
                <w:sz w:val="24"/>
              </w:rPr>
              <w:t>Coding</w:t>
            </w:r>
            <w:r>
              <w:rPr>
                <w:b/>
                <w:spacing w:val="-9"/>
                <w:sz w:val="24"/>
              </w:rPr>
              <w:t xml:space="preserve"> </w:t>
            </w:r>
            <w:r>
              <w:rPr>
                <w:b/>
                <w:sz w:val="24"/>
              </w:rPr>
              <w:t>of</w:t>
            </w:r>
            <w:r>
              <w:rPr>
                <w:b/>
                <w:spacing w:val="-8"/>
                <w:sz w:val="24"/>
              </w:rPr>
              <w:t xml:space="preserve"> </w:t>
            </w:r>
            <w:r>
              <w:rPr>
                <w:b/>
                <w:sz w:val="24"/>
              </w:rPr>
              <w:t>client</w:t>
            </w:r>
            <w:r>
              <w:rPr>
                <w:b/>
                <w:spacing w:val="-13"/>
                <w:sz w:val="24"/>
              </w:rPr>
              <w:t xml:space="preserve"> </w:t>
            </w:r>
            <w:r>
              <w:rPr>
                <w:b/>
                <w:sz w:val="24"/>
              </w:rPr>
              <w:t>home</w:t>
            </w:r>
            <w:r>
              <w:rPr>
                <w:b/>
                <w:spacing w:val="-10"/>
                <w:sz w:val="24"/>
              </w:rPr>
              <w:t xml:space="preserve"> </w:t>
            </w:r>
            <w:r>
              <w:rPr>
                <w:b/>
                <w:sz w:val="24"/>
              </w:rPr>
              <w:t xml:space="preserve">page </w:t>
            </w:r>
            <w:r>
              <w:rPr>
                <w:b/>
                <w:spacing w:val="-2"/>
                <w:sz w:val="24"/>
              </w:rPr>
              <w:t>Maintenace</w:t>
            </w:r>
          </w:p>
        </w:tc>
        <w:tc>
          <w:tcPr>
            <w:tcW w:w="1747" w:type="dxa"/>
            <w:tcBorders>
              <w:top w:val="single" w:color="000000" w:sz="6" w:space="0"/>
              <w:left w:val="single" w:color="000000" w:sz="6" w:space="0"/>
              <w:bottom w:val="single" w:color="000000" w:sz="6" w:space="0"/>
            </w:tcBorders>
          </w:tcPr>
          <w:p w14:paraId="67CD029B">
            <w:pPr>
              <w:pStyle w:val="20"/>
              <w:spacing w:line="272" w:lineRule="exact"/>
              <w:ind w:left="21" w:right="2"/>
              <w:jc w:val="center"/>
              <w:rPr>
                <w:b/>
                <w:sz w:val="24"/>
              </w:rPr>
            </w:pPr>
            <w:r>
              <w:rPr>
                <w:b/>
                <w:spacing w:val="-5"/>
                <w:sz w:val="24"/>
              </w:rPr>
              <w:t>31</w:t>
            </w:r>
          </w:p>
        </w:tc>
      </w:tr>
      <w:tr w14:paraId="51DD8CF4">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8" w:hRule="atLeast"/>
        </w:trPr>
        <w:tc>
          <w:tcPr>
            <w:tcW w:w="828" w:type="dxa"/>
            <w:tcBorders>
              <w:top w:val="single" w:color="000000" w:sz="6" w:space="0"/>
              <w:bottom w:val="single" w:color="000000" w:sz="6" w:space="0"/>
              <w:right w:val="single" w:color="000000" w:sz="6" w:space="0"/>
            </w:tcBorders>
          </w:tcPr>
          <w:p w14:paraId="0F061500">
            <w:pPr>
              <w:pStyle w:val="20"/>
              <w:spacing w:line="275" w:lineRule="exact"/>
              <w:ind w:left="217"/>
              <w:rPr>
                <w:b/>
                <w:sz w:val="24"/>
              </w:rPr>
            </w:pPr>
            <w:r>
              <w:rPr>
                <w:b/>
                <w:spacing w:val="-5"/>
                <w:sz w:val="24"/>
              </w:rPr>
              <w:t>8.</w:t>
            </w:r>
          </w:p>
        </w:tc>
        <w:tc>
          <w:tcPr>
            <w:tcW w:w="6291" w:type="dxa"/>
            <w:tcBorders>
              <w:top w:val="single" w:color="000000" w:sz="6" w:space="0"/>
              <w:left w:val="single" w:color="000000" w:sz="6" w:space="0"/>
              <w:bottom w:val="single" w:color="000000" w:sz="6" w:space="0"/>
              <w:right w:val="single" w:color="000000" w:sz="6" w:space="0"/>
            </w:tcBorders>
          </w:tcPr>
          <w:p w14:paraId="117E4777">
            <w:pPr>
              <w:pStyle w:val="20"/>
              <w:spacing w:line="275" w:lineRule="exact"/>
              <w:ind w:left="105"/>
              <w:rPr>
                <w:b/>
                <w:sz w:val="24"/>
              </w:rPr>
            </w:pPr>
            <w:r>
              <w:rPr>
                <w:b/>
                <w:sz w:val="24"/>
              </w:rPr>
              <w:t>Final</w:t>
            </w:r>
            <w:r>
              <w:rPr>
                <w:b/>
                <w:spacing w:val="-2"/>
                <w:sz w:val="24"/>
              </w:rPr>
              <w:t xml:space="preserve"> Conclusion</w:t>
            </w:r>
          </w:p>
        </w:tc>
        <w:tc>
          <w:tcPr>
            <w:tcW w:w="1747" w:type="dxa"/>
            <w:tcBorders>
              <w:top w:val="single" w:color="000000" w:sz="6" w:space="0"/>
              <w:left w:val="single" w:color="000000" w:sz="6" w:space="0"/>
              <w:bottom w:val="single" w:color="000000" w:sz="6" w:space="0"/>
            </w:tcBorders>
          </w:tcPr>
          <w:p w14:paraId="43E3CCE6">
            <w:pPr>
              <w:pStyle w:val="20"/>
              <w:spacing w:line="275" w:lineRule="exact"/>
              <w:ind w:left="21" w:right="2"/>
              <w:jc w:val="center"/>
              <w:rPr>
                <w:b/>
                <w:sz w:val="24"/>
              </w:rPr>
            </w:pPr>
            <w:r>
              <w:rPr>
                <w:b/>
                <w:spacing w:val="-5"/>
                <w:sz w:val="24"/>
              </w:rPr>
              <w:t>52</w:t>
            </w:r>
          </w:p>
        </w:tc>
      </w:tr>
      <w:tr w14:paraId="2FB40536">
        <w:tblPrEx>
          <w:tblBorders>
            <w:top w:val="double" w:color="000000" w:sz="4" w:space="0"/>
            <w:left w:val="double" w:color="000000" w:sz="4" w:space="0"/>
            <w:bottom w:val="double" w:color="000000" w:sz="4" w:space="0"/>
            <w:right w:val="double" w:color="000000" w:sz="4" w:space="0"/>
            <w:insideH w:val="double" w:color="000000" w:sz="4" w:space="0"/>
            <w:insideV w:val="double" w:color="000000" w:sz="4" w:space="0"/>
          </w:tblBorders>
          <w:tblCellMar>
            <w:top w:w="0" w:type="dxa"/>
            <w:left w:w="0" w:type="dxa"/>
            <w:bottom w:w="0" w:type="dxa"/>
            <w:right w:w="0" w:type="dxa"/>
          </w:tblCellMar>
        </w:tblPrEx>
        <w:trPr>
          <w:trHeight w:val="687" w:hRule="atLeast"/>
        </w:trPr>
        <w:tc>
          <w:tcPr>
            <w:tcW w:w="828" w:type="dxa"/>
            <w:tcBorders>
              <w:top w:val="single" w:color="000000" w:sz="6" w:space="0"/>
              <w:right w:val="single" w:color="000000" w:sz="6" w:space="0"/>
            </w:tcBorders>
          </w:tcPr>
          <w:p w14:paraId="4AC1367C">
            <w:pPr>
              <w:pStyle w:val="20"/>
              <w:spacing w:line="272" w:lineRule="exact"/>
              <w:ind w:left="97"/>
              <w:rPr>
                <w:b/>
                <w:sz w:val="24"/>
              </w:rPr>
            </w:pPr>
            <w:r>
              <w:rPr>
                <w:b/>
                <w:spacing w:val="-10"/>
                <w:sz w:val="24"/>
              </w:rPr>
              <w:t>9</w:t>
            </w:r>
          </w:p>
        </w:tc>
        <w:tc>
          <w:tcPr>
            <w:tcW w:w="6291" w:type="dxa"/>
            <w:tcBorders>
              <w:top w:val="single" w:color="000000" w:sz="6" w:space="0"/>
              <w:left w:val="single" w:color="000000" w:sz="6" w:space="0"/>
              <w:right w:val="single" w:color="000000" w:sz="6" w:space="0"/>
            </w:tcBorders>
          </w:tcPr>
          <w:p w14:paraId="34520E06">
            <w:pPr>
              <w:pStyle w:val="20"/>
              <w:spacing w:line="272" w:lineRule="exact"/>
              <w:ind w:left="105"/>
              <w:rPr>
                <w:b/>
                <w:sz w:val="24"/>
              </w:rPr>
            </w:pPr>
            <w:r>
              <w:rPr>
                <w:b/>
                <w:spacing w:val="-2"/>
                <w:sz w:val="24"/>
              </w:rPr>
              <w:t>References</w:t>
            </w:r>
          </w:p>
        </w:tc>
        <w:tc>
          <w:tcPr>
            <w:tcW w:w="1747" w:type="dxa"/>
            <w:tcBorders>
              <w:top w:val="single" w:color="000000" w:sz="6" w:space="0"/>
              <w:left w:val="single" w:color="000000" w:sz="6" w:space="0"/>
            </w:tcBorders>
          </w:tcPr>
          <w:p w14:paraId="076CD411">
            <w:pPr>
              <w:pStyle w:val="20"/>
              <w:spacing w:line="272" w:lineRule="exact"/>
              <w:ind w:left="21" w:right="2"/>
              <w:jc w:val="center"/>
              <w:rPr>
                <w:b/>
                <w:sz w:val="24"/>
              </w:rPr>
            </w:pPr>
            <w:r>
              <w:rPr>
                <w:b/>
                <w:spacing w:val="-5"/>
                <w:sz w:val="24"/>
              </w:rPr>
              <w:t>44</w:t>
            </w:r>
          </w:p>
        </w:tc>
      </w:tr>
    </w:tbl>
    <w:p w14:paraId="56FFE9B0">
      <w:pPr>
        <w:pStyle w:val="20"/>
        <w:spacing w:after="0" w:line="272" w:lineRule="exact"/>
        <w:jc w:val="center"/>
        <w:rPr>
          <w:b/>
          <w:sz w:val="24"/>
        </w:rPr>
        <w:sectPr>
          <w:pgSz w:w="11910" w:h="16840"/>
          <w:pgMar w:top="1360" w:right="992" w:bottom="1200" w:left="1133" w:header="0" w:footer="1002" w:gutter="0"/>
          <w:pgBorders>
            <w:top w:val="none" w:sz="0" w:space="0"/>
            <w:left w:val="none" w:sz="0" w:space="0"/>
            <w:bottom w:val="none" w:sz="0" w:space="0"/>
            <w:right w:val="none" w:sz="0" w:space="0"/>
          </w:pgBorders>
          <w:cols w:space="720" w:num="1"/>
        </w:sectPr>
      </w:pPr>
    </w:p>
    <w:p w14:paraId="4CA36A3E">
      <w:pPr>
        <w:pStyle w:val="2"/>
        <w:spacing w:before="59"/>
        <w:ind w:left="579" w:right="718"/>
        <w:rPr>
          <w:u w:val="none"/>
        </w:rPr>
      </w:pPr>
      <w:r>
        <w:rPr>
          <w:spacing w:val="-2"/>
          <w:u w:val="single"/>
        </w:rPr>
        <w:t>ABSTRACT</w:t>
      </w:r>
    </w:p>
    <w:p w14:paraId="5EC03CFA">
      <w:pPr>
        <w:pStyle w:val="11"/>
        <w:rPr>
          <w:b/>
          <w:sz w:val="28"/>
        </w:rPr>
      </w:pPr>
    </w:p>
    <w:p w14:paraId="1F22ADBC">
      <w:pPr>
        <w:pStyle w:val="11"/>
        <w:spacing w:before="44"/>
        <w:rPr>
          <w:b/>
          <w:sz w:val="28"/>
        </w:rPr>
      </w:pPr>
    </w:p>
    <w:p w14:paraId="50600DA3">
      <w:pPr>
        <w:pStyle w:val="16"/>
        <w:keepNext w:val="0"/>
        <w:keepLines w:val="0"/>
        <w:widowControl/>
        <w:suppressLineNumbers w:val="0"/>
        <w:spacing w:line="360" w:lineRule="auto"/>
        <w:rPr>
          <w:sz w:val="28"/>
          <w:szCs w:val="28"/>
        </w:rPr>
      </w:pPr>
      <w:r>
        <w:rPr>
          <w:sz w:val="28"/>
          <w:szCs w:val="28"/>
        </w:rPr>
        <w:t xml:space="preserve">The </w:t>
      </w:r>
      <w:r>
        <w:rPr>
          <w:rStyle w:val="17"/>
          <w:sz w:val="28"/>
          <w:szCs w:val="28"/>
        </w:rPr>
        <w:t>BloomyBay project</w:t>
      </w:r>
      <w:r>
        <w:rPr>
          <w:sz w:val="28"/>
          <w:szCs w:val="28"/>
        </w:rPr>
        <w:t xml:space="preserve"> aims to design and develop a modern, user-friendly e-commerce platform optimized for accessibility, aesthetic appeal, and customer satisfaction. This website combines the elegance of a gifting store with the convenience of online shopping, making it ideal for users seeking flowers, cakes, and gifts for every occasion. The design emphasizes a responsive interface, smooth navigation, and a vibrant yet professional look, focusing on affordability, simplicity, and engaging user experience.</w:t>
      </w:r>
    </w:p>
    <w:p w14:paraId="00553F3F">
      <w:pPr>
        <w:pStyle w:val="16"/>
        <w:keepNext w:val="0"/>
        <w:keepLines w:val="0"/>
        <w:widowControl/>
        <w:suppressLineNumbers w:val="0"/>
        <w:spacing w:line="360" w:lineRule="auto"/>
        <w:rPr>
          <w:sz w:val="28"/>
          <w:szCs w:val="28"/>
        </w:rPr>
      </w:pPr>
      <w:r>
        <w:rPr>
          <w:sz w:val="28"/>
          <w:szCs w:val="28"/>
        </w:rPr>
        <w:t>The project integrates essential web technologies—</w:t>
      </w:r>
      <w:r>
        <w:rPr>
          <w:rStyle w:val="17"/>
          <w:sz w:val="28"/>
          <w:szCs w:val="28"/>
        </w:rPr>
        <w:t>HTML, CSS, and JavaScript</w:t>
      </w:r>
      <w:r>
        <w:rPr>
          <w:sz w:val="28"/>
          <w:szCs w:val="28"/>
        </w:rPr>
        <w:t>—to deliver a seamless and interactive platform that adapts to both desktop and mobile users. Key considerations include performance, usability, and emotional design, ensuring that BloomyBay appeals to a wide audience, from individual gift shoppers to corporate clients.</w:t>
      </w:r>
    </w:p>
    <w:p w14:paraId="22722FB1">
      <w:pPr>
        <w:pStyle w:val="16"/>
        <w:keepNext w:val="0"/>
        <w:keepLines w:val="0"/>
        <w:widowControl/>
        <w:suppressLineNumbers w:val="0"/>
        <w:spacing w:line="360" w:lineRule="auto"/>
        <w:rPr>
          <w:sz w:val="28"/>
          <w:szCs w:val="28"/>
        </w:rPr>
      </w:pPr>
      <w:r>
        <w:rPr>
          <w:sz w:val="28"/>
          <w:szCs w:val="28"/>
        </w:rPr>
        <w:t>Through structured development, testing, and design refinement, the BloomyBay project seeks to provide a practical and elegant digital solution that bridges the gap between traditional gift stores and modern online marketplaces.</w:t>
      </w:r>
    </w:p>
    <w:p w14:paraId="10439AFA">
      <w:pPr>
        <w:pStyle w:val="11"/>
        <w:rPr>
          <w:sz w:val="28"/>
        </w:rPr>
      </w:pPr>
    </w:p>
    <w:p w14:paraId="5D2744DB">
      <w:pPr>
        <w:pStyle w:val="11"/>
        <w:spacing w:before="203"/>
        <w:rPr>
          <w:sz w:val="28"/>
        </w:rPr>
      </w:pPr>
    </w:p>
    <w:p w14:paraId="73FC0E82">
      <w:pPr>
        <w:spacing w:before="1"/>
        <w:ind w:left="307" w:right="0" w:firstLine="0"/>
        <w:jc w:val="left"/>
        <w:rPr>
          <w:sz w:val="24"/>
        </w:rPr>
      </w:pPr>
      <w:r>
        <w:rPr>
          <w:spacing w:val="-10"/>
          <w:sz w:val="24"/>
        </w:rPr>
        <w:t>.</w:t>
      </w:r>
    </w:p>
    <w:p w14:paraId="414DA30D">
      <w:pPr>
        <w:pStyle w:val="11"/>
      </w:pPr>
    </w:p>
    <w:p w14:paraId="66646161">
      <w:pPr>
        <w:pStyle w:val="11"/>
      </w:pPr>
    </w:p>
    <w:p w14:paraId="009CB1EE">
      <w:pPr>
        <w:pStyle w:val="11"/>
      </w:pPr>
    </w:p>
    <w:p w14:paraId="5B1AE53F">
      <w:pPr>
        <w:pStyle w:val="11"/>
      </w:pPr>
    </w:p>
    <w:p w14:paraId="5A95596C">
      <w:pPr>
        <w:pStyle w:val="11"/>
      </w:pPr>
    </w:p>
    <w:p w14:paraId="196B8FA3">
      <w:pPr>
        <w:pStyle w:val="11"/>
      </w:pPr>
    </w:p>
    <w:p w14:paraId="2CD48D7D">
      <w:pPr>
        <w:pStyle w:val="11"/>
      </w:pPr>
    </w:p>
    <w:p w14:paraId="5301EC97">
      <w:pPr>
        <w:pStyle w:val="11"/>
      </w:pPr>
    </w:p>
    <w:p w14:paraId="3405F13C">
      <w:pPr>
        <w:pStyle w:val="11"/>
      </w:pPr>
    </w:p>
    <w:p w14:paraId="0C51671B">
      <w:pPr>
        <w:pStyle w:val="11"/>
      </w:pPr>
    </w:p>
    <w:p w14:paraId="0E52C921">
      <w:pPr>
        <w:pStyle w:val="11"/>
      </w:pPr>
    </w:p>
    <w:p w14:paraId="5F7F2166">
      <w:pPr>
        <w:pStyle w:val="11"/>
        <w:spacing w:before="80"/>
      </w:pPr>
    </w:p>
    <w:p w14:paraId="6458E732">
      <w:pPr>
        <w:spacing w:before="0" w:line="376" w:lineRule="auto"/>
        <w:ind w:left="2443" w:right="2554" w:firstLine="1575"/>
        <w:jc w:val="left"/>
        <w:rPr>
          <w:b/>
          <w:sz w:val="28"/>
        </w:rPr>
      </w:pPr>
      <w:r>
        <w:rPr>
          <w:b/>
          <w:spacing w:val="-2"/>
          <w:sz w:val="28"/>
          <w:u w:val="single"/>
        </w:rPr>
        <w:t>CHAPTER-1</w:t>
      </w:r>
      <w:r>
        <w:rPr>
          <w:b/>
          <w:spacing w:val="-2"/>
          <w:sz w:val="28"/>
        </w:rPr>
        <w:t xml:space="preserve"> </w:t>
      </w:r>
      <w:r>
        <w:rPr>
          <w:b/>
          <w:sz w:val="28"/>
          <w:u w:val="single"/>
        </w:rPr>
        <w:t>INTRODUCTION</w:t>
      </w:r>
      <w:r>
        <w:rPr>
          <w:b/>
          <w:spacing w:val="-10"/>
          <w:sz w:val="28"/>
          <w:u w:val="single"/>
        </w:rPr>
        <w:t xml:space="preserve"> </w:t>
      </w:r>
      <w:r>
        <w:rPr>
          <w:b/>
          <w:sz w:val="28"/>
          <w:u w:val="single"/>
        </w:rPr>
        <w:t>TO</w:t>
      </w:r>
      <w:r>
        <w:rPr>
          <w:b/>
          <w:spacing w:val="-11"/>
          <w:sz w:val="28"/>
          <w:u w:val="single"/>
        </w:rPr>
        <w:t xml:space="preserve"> </w:t>
      </w:r>
      <w:r>
        <w:rPr>
          <w:b/>
          <w:sz w:val="28"/>
          <w:u w:val="single"/>
        </w:rPr>
        <w:t>THE</w:t>
      </w:r>
      <w:r>
        <w:rPr>
          <w:b/>
          <w:spacing w:val="-10"/>
          <w:sz w:val="28"/>
          <w:u w:val="single"/>
        </w:rPr>
        <w:t xml:space="preserve"> </w:t>
      </w:r>
      <w:r>
        <w:rPr>
          <w:b/>
          <w:sz w:val="28"/>
          <w:u w:val="single"/>
        </w:rPr>
        <w:t>PROJECT</w:t>
      </w:r>
    </w:p>
    <w:p w14:paraId="7BEF9834">
      <w:pPr>
        <w:pStyle w:val="11"/>
        <w:spacing w:before="412"/>
        <w:rPr>
          <w:b/>
          <w:sz w:val="36"/>
        </w:rPr>
      </w:pPr>
    </w:p>
    <w:p w14:paraId="1775DFE3">
      <w:pPr>
        <w:pStyle w:val="2"/>
        <w:ind w:left="0" w:leftChars="0" w:firstLine="0" w:firstLineChars="0"/>
        <w:jc w:val="left"/>
        <w:rPr>
          <w:rFonts w:ascii="Calibri"/>
          <w:u w:val="none"/>
        </w:rPr>
      </w:pPr>
      <w:r>
        <w:rPr>
          <w:rFonts w:ascii="Calibri"/>
          <w:u w:val="single"/>
        </w:rPr>
        <w:t>ABOUT</w:t>
      </w:r>
      <w:r>
        <w:rPr>
          <w:rFonts w:ascii="Calibri"/>
          <w:spacing w:val="-6"/>
          <w:u w:val="single"/>
        </w:rPr>
        <w:t xml:space="preserve"> </w:t>
      </w:r>
      <w:r>
        <w:rPr>
          <w:rFonts w:ascii="Calibri"/>
          <w:spacing w:val="-2"/>
          <w:u w:val="single"/>
        </w:rPr>
        <w:t>PROJECT</w:t>
      </w:r>
    </w:p>
    <w:p w14:paraId="27A06852">
      <w:pPr>
        <w:pStyle w:val="16"/>
        <w:keepNext w:val="0"/>
        <w:keepLines w:val="0"/>
        <w:widowControl/>
        <w:suppressLineNumbers w:val="0"/>
        <w:spacing w:line="360" w:lineRule="auto"/>
        <w:rPr>
          <w:sz w:val="28"/>
          <w:szCs w:val="28"/>
        </w:rPr>
      </w:pPr>
      <w:r>
        <w:rPr>
          <w:sz w:val="28"/>
          <w:szCs w:val="28"/>
        </w:rPr>
        <w:t xml:space="preserve">The project, named </w:t>
      </w:r>
      <w:r>
        <w:rPr>
          <w:rStyle w:val="17"/>
          <w:sz w:val="28"/>
          <w:szCs w:val="28"/>
        </w:rPr>
        <w:t>BloomyBay</w:t>
      </w:r>
      <w:r>
        <w:rPr>
          <w:sz w:val="28"/>
          <w:szCs w:val="28"/>
        </w:rPr>
        <w:t xml:space="preserve">, is a </w:t>
      </w:r>
      <w:r>
        <w:rPr>
          <w:rStyle w:val="17"/>
          <w:sz w:val="28"/>
          <w:szCs w:val="28"/>
        </w:rPr>
        <w:t>web-based e-commerce platform</w:t>
      </w:r>
      <w:r>
        <w:rPr>
          <w:sz w:val="28"/>
          <w:szCs w:val="28"/>
        </w:rPr>
        <w:t xml:space="preserve"> for a gifting company. This company primarily deals with </w:t>
      </w:r>
      <w:r>
        <w:rPr>
          <w:rStyle w:val="17"/>
          <w:sz w:val="28"/>
          <w:szCs w:val="28"/>
        </w:rPr>
        <w:t>flowers, cakes, and gift items</w:t>
      </w:r>
      <w:r>
        <w:rPr>
          <w:sz w:val="28"/>
          <w:szCs w:val="28"/>
        </w:rPr>
        <w:t>.</w:t>
      </w:r>
    </w:p>
    <w:p w14:paraId="50C6FB7D">
      <w:pPr>
        <w:pStyle w:val="16"/>
        <w:keepNext w:val="0"/>
        <w:keepLines w:val="0"/>
        <w:widowControl/>
        <w:suppressLineNumbers w:val="0"/>
        <w:spacing w:line="360" w:lineRule="auto"/>
        <w:rPr>
          <w:sz w:val="28"/>
          <w:szCs w:val="28"/>
        </w:rPr>
      </w:pPr>
      <w:r>
        <w:rPr>
          <w:sz w:val="28"/>
          <w:szCs w:val="28"/>
        </w:rPr>
        <w:t xml:space="preserve">In this software, all </w:t>
      </w:r>
      <w:r>
        <w:rPr>
          <w:rStyle w:val="17"/>
          <w:sz w:val="28"/>
          <w:szCs w:val="28"/>
        </w:rPr>
        <w:t>customer interactions and orders</w:t>
      </w:r>
      <w:r>
        <w:rPr>
          <w:sz w:val="28"/>
          <w:szCs w:val="28"/>
        </w:rPr>
        <w:t xml:space="preserve"> are collected and managed efficiently. When a user places an order, details such as </w:t>
      </w:r>
      <w:r>
        <w:rPr>
          <w:rStyle w:val="17"/>
          <w:sz w:val="28"/>
          <w:szCs w:val="28"/>
        </w:rPr>
        <w:t>customer name, contact information, chosen products, quantity, and delivery instructions</w:t>
      </w:r>
      <w:r>
        <w:rPr>
          <w:sz w:val="28"/>
          <w:szCs w:val="28"/>
        </w:rPr>
        <w:t xml:space="preserve"> are recorded with order status (e.g., </w:t>
      </w:r>
      <w:r>
        <w:rPr>
          <w:rStyle w:val="12"/>
          <w:sz w:val="28"/>
          <w:szCs w:val="28"/>
        </w:rPr>
        <w:t>Pending, Confirmed, Delivered</w:t>
      </w:r>
      <w:r>
        <w:rPr>
          <w:sz w:val="28"/>
          <w:szCs w:val="28"/>
        </w:rPr>
        <w:t xml:space="preserve">). After order placement, the platform can send </w:t>
      </w:r>
      <w:r>
        <w:rPr>
          <w:rStyle w:val="17"/>
          <w:sz w:val="28"/>
          <w:szCs w:val="28"/>
        </w:rPr>
        <w:t>email confirmations</w:t>
      </w:r>
      <w:r>
        <w:rPr>
          <w:sz w:val="28"/>
          <w:szCs w:val="28"/>
        </w:rPr>
        <w:t xml:space="preserve"> to customers with product and payment details, ensuring smooth communication.</w:t>
      </w:r>
    </w:p>
    <w:p w14:paraId="3E33163E">
      <w:pPr>
        <w:pStyle w:val="16"/>
        <w:keepNext w:val="0"/>
        <w:keepLines w:val="0"/>
        <w:widowControl/>
        <w:suppressLineNumbers w:val="0"/>
        <w:spacing w:line="360" w:lineRule="auto"/>
        <w:rPr>
          <w:u w:val="single"/>
        </w:rPr>
      </w:pPr>
      <w:r>
        <w:rPr>
          <w:sz w:val="28"/>
          <w:szCs w:val="28"/>
        </w:rPr>
        <w:t xml:space="preserve">BloomyBay also stores all product information in </w:t>
      </w:r>
      <w:r>
        <w:rPr>
          <w:rStyle w:val="17"/>
          <w:sz w:val="28"/>
          <w:szCs w:val="28"/>
        </w:rPr>
        <w:t>organized catalogs</w:t>
      </w:r>
      <w:r>
        <w:rPr>
          <w:sz w:val="28"/>
          <w:szCs w:val="28"/>
        </w:rPr>
        <w:t xml:space="preserve">, making it easy to </w:t>
      </w:r>
      <w:r>
        <w:rPr>
          <w:rStyle w:val="17"/>
          <w:sz w:val="28"/>
          <w:szCs w:val="28"/>
        </w:rPr>
        <w:t>add, update, delete, and retrieve</w:t>
      </w:r>
      <w:r>
        <w:rPr>
          <w:sz w:val="28"/>
          <w:szCs w:val="28"/>
        </w:rPr>
        <w:t xml:space="preserve"> product details. The platform is designed to be </w:t>
      </w:r>
      <w:r>
        <w:rPr>
          <w:rStyle w:val="17"/>
          <w:sz w:val="28"/>
          <w:szCs w:val="28"/>
        </w:rPr>
        <w:t>fast, user-friendly, and responsive</w:t>
      </w:r>
      <w:r>
        <w:rPr>
          <w:sz w:val="28"/>
          <w:szCs w:val="28"/>
        </w:rPr>
        <w:t>, providing a seamless shopping experience for customers while simplifying manage</w:t>
      </w:r>
      <w:r>
        <w:rPr>
          <w:b w:val="0"/>
          <w:bCs w:val="0"/>
          <w:sz w:val="28"/>
          <w:szCs w:val="28"/>
        </w:rPr>
        <w:t>ment tasks for the company</w:t>
      </w:r>
      <w:r>
        <w:rPr>
          <w:sz w:val="28"/>
          <w:szCs w:val="28"/>
        </w:rPr>
        <w:t>.</w:t>
      </w:r>
    </w:p>
    <w:p w14:paraId="7FFE9745">
      <w:pPr>
        <w:pStyle w:val="7"/>
        <w:spacing w:before="175"/>
        <w:ind w:left="0" w:leftChars="0" w:firstLine="0" w:firstLineChars="0"/>
        <w:jc w:val="both"/>
        <w:rPr>
          <w:rFonts w:hint="default" w:asciiTheme="minorAscii" w:hAnsiTheme="minorAscii"/>
          <w:b/>
          <w:bCs/>
          <w:sz w:val="36"/>
          <w:szCs w:val="36"/>
        </w:rPr>
      </w:pPr>
      <w:r>
        <w:rPr>
          <w:rFonts w:hint="default" w:asciiTheme="minorAscii" w:hAnsiTheme="minorAscii"/>
          <w:b/>
          <w:bCs/>
          <w:sz w:val="36"/>
          <w:szCs w:val="36"/>
          <w:u w:val="single"/>
        </w:rPr>
        <w:t>OBJECTIVES</w:t>
      </w:r>
      <w:r>
        <w:rPr>
          <w:rFonts w:hint="default" w:asciiTheme="minorAscii" w:hAnsiTheme="minorAscii"/>
          <w:b/>
          <w:bCs/>
          <w:spacing w:val="-2"/>
          <w:sz w:val="36"/>
          <w:szCs w:val="36"/>
          <w:u w:val="single"/>
        </w:rPr>
        <w:t xml:space="preserve"> </w:t>
      </w:r>
      <w:r>
        <w:rPr>
          <w:rFonts w:hint="default" w:asciiTheme="minorAscii" w:hAnsiTheme="minorAscii"/>
          <w:b/>
          <w:bCs/>
          <w:sz w:val="36"/>
          <w:szCs w:val="36"/>
          <w:u w:val="single"/>
        </w:rPr>
        <w:t xml:space="preserve">OF </w:t>
      </w:r>
      <w:r>
        <w:rPr>
          <w:rFonts w:hint="default" w:asciiTheme="minorAscii" w:hAnsiTheme="minorAscii"/>
          <w:b/>
          <w:bCs/>
          <w:spacing w:val="-2"/>
          <w:sz w:val="36"/>
          <w:szCs w:val="36"/>
          <w:u w:val="single"/>
        </w:rPr>
        <w:t>PROJECT</w:t>
      </w:r>
    </w:p>
    <w:p w14:paraId="71AD7F5B">
      <w:pPr>
        <w:pStyle w:val="11"/>
        <w:spacing w:before="9"/>
        <w:rPr>
          <w:b/>
        </w:rPr>
      </w:pPr>
    </w:p>
    <w:p w14:paraId="41DB2711">
      <w:pPr>
        <w:pStyle w:val="16"/>
        <w:keepNext w:val="0"/>
        <w:keepLines w:val="0"/>
        <w:widowControl/>
        <w:suppressLineNumbers w:val="0"/>
        <w:spacing w:line="360" w:lineRule="auto"/>
        <w:rPr>
          <w:b/>
          <w:bCs/>
        </w:rPr>
      </w:pPr>
      <w:r>
        <w:rPr>
          <w:b/>
          <w:bCs/>
        </w:rPr>
        <w:t>After thoroughly analyzing the requirements for an online gifting platform, the following objectives have been set:</w:t>
      </w:r>
    </w:p>
    <w:p w14:paraId="7043334A">
      <w:pPr>
        <w:pStyle w:val="16"/>
        <w:keepNext w:val="0"/>
        <w:keepLines w:val="0"/>
        <w:widowControl/>
        <w:suppressLineNumbers w:val="0"/>
        <w:spacing w:line="360" w:lineRule="auto"/>
        <w:rPr>
          <w:sz w:val="22"/>
          <w:szCs w:val="22"/>
        </w:rPr>
      </w:pPr>
      <w:r>
        <w:rPr>
          <w:sz w:val="22"/>
          <w:szCs w:val="22"/>
        </w:rPr>
        <w:t xml:space="preserve">a) Providing a </w:t>
      </w:r>
      <w:r>
        <w:rPr>
          <w:rStyle w:val="17"/>
          <w:sz w:val="22"/>
          <w:szCs w:val="22"/>
        </w:rPr>
        <w:t>user-friendly and visually appealing interface</w:t>
      </w:r>
      <w:r>
        <w:rPr>
          <w:sz w:val="22"/>
          <w:szCs w:val="22"/>
        </w:rPr>
        <w:t>.</w:t>
      </w:r>
      <w:r>
        <w:rPr>
          <w:sz w:val="22"/>
          <w:szCs w:val="22"/>
        </w:rPr>
        <w:br w:type="textWrapping"/>
      </w:r>
      <w:r>
        <w:rPr>
          <w:sz w:val="22"/>
          <w:szCs w:val="22"/>
        </w:rPr>
        <w:t xml:space="preserve">b) Storing and managing </w:t>
      </w:r>
      <w:r>
        <w:rPr>
          <w:rStyle w:val="17"/>
          <w:sz w:val="22"/>
          <w:szCs w:val="22"/>
        </w:rPr>
        <w:t>product and order data efficiently</w:t>
      </w:r>
      <w:r>
        <w:rPr>
          <w:sz w:val="22"/>
          <w:szCs w:val="22"/>
        </w:rPr>
        <w:t>.</w:t>
      </w:r>
      <w:r>
        <w:rPr>
          <w:sz w:val="22"/>
          <w:szCs w:val="22"/>
        </w:rPr>
        <w:br w:type="textWrapping"/>
      </w:r>
      <w:r>
        <w:rPr>
          <w:sz w:val="22"/>
          <w:szCs w:val="22"/>
        </w:rPr>
        <w:t xml:space="preserve">c) Collecting </w:t>
      </w:r>
      <w:r>
        <w:rPr>
          <w:rStyle w:val="17"/>
          <w:sz w:val="22"/>
          <w:szCs w:val="22"/>
        </w:rPr>
        <w:t>all information about products and customers</w:t>
      </w:r>
      <w:r>
        <w:rPr>
          <w:sz w:val="22"/>
          <w:szCs w:val="22"/>
        </w:rPr>
        <w:t xml:space="preserve"> in an organized way.</w:t>
      </w:r>
      <w:r>
        <w:rPr>
          <w:sz w:val="22"/>
          <w:szCs w:val="22"/>
        </w:rPr>
        <w:br w:type="textWrapping"/>
      </w:r>
      <w:r>
        <w:rPr>
          <w:sz w:val="22"/>
          <w:szCs w:val="22"/>
        </w:rPr>
        <w:t xml:space="preserve">d) Ensuring </w:t>
      </w:r>
      <w:r>
        <w:rPr>
          <w:rStyle w:val="17"/>
          <w:sz w:val="22"/>
          <w:szCs w:val="22"/>
        </w:rPr>
        <w:t>easy access to product and order data</w:t>
      </w:r>
      <w:r>
        <w:rPr>
          <w:sz w:val="22"/>
          <w:szCs w:val="22"/>
        </w:rPr>
        <w:t xml:space="preserve"> for management.</w:t>
      </w:r>
      <w:r>
        <w:rPr>
          <w:sz w:val="22"/>
          <w:szCs w:val="22"/>
        </w:rPr>
        <w:br w:type="textWrapping"/>
      </w:r>
      <w:r>
        <w:rPr>
          <w:sz w:val="22"/>
          <w:szCs w:val="22"/>
        </w:rPr>
        <w:t xml:space="preserve">e) Facilitating </w:t>
      </w:r>
      <w:r>
        <w:rPr>
          <w:rStyle w:val="17"/>
          <w:sz w:val="22"/>
          <w:szCs w:val="22"/>
        </w:rPr>
        <w:t>simple maintenance</w:t>
      </w:r>
      <w:r>
        <w:rPr>
          <w:sz w:val="22"/>
          <w:szCs w:val="22"/>
        </w:rPr>
        <w:t xml:space="preserve"> of website content and product catalogs.</w:t>
      </w:r>
      <w:r>
        <w:rPr>
          <w:sz w:val="22"/>
          <w:szCs w:val="22"/>
        </w:rPr>
        <w:br w:type="textWrapping"/>
      </w:r>
      <w:r>
        <w:rPr>
          <w:sz w:val="22"/>
          <w:szCs w:val="22"/>
        </w:rPr>
        <w:t xml:space="preserve">f) Maintaining </w:t>
      </w:r>
      <w:r>
        <w:rPr>
          <w:rStyle w:val="17"/>
          <w:sz w:val="22"/>
          <w:szCs w:val="22"/>
        </w:rPr>
        <w:t>data consistency</w:t>
      </w:r>
      <w:r>
        <w:rPr>
          <w:sz w:val="22"/>
          <w:szCs w:val="22"/>
        </w:rPr>
        <w:t xml:space="preserve"> across all orders and product listings.</w:t>
      </w:r>
      <w:r>
        <w:rPr>
          <w:sz w:val="22"/>
          <w:szCs w:val="22"/>
        </w:rPr>
        <w:br w:type="textWrapping"/>
      </w:r>
      <w:r>
        <w:rPr>
          <w:sz w:val="22"/>
          <w:szCs w:val="22"/>
        </w:rPr>
        <w:t xml:space="preserve">g) Providing </w:t>
      </w:r>
      <w:r>
        <w:rPr>
          <w:rStyle w:val="17"/>
          <w:sz w:val="22"/>
          <w:szCs w:val="22"/>
        </w:rPr>
        <w:t>better website performance and fast loading</w:t>
      </w:r>
      <w:r>
        <w:rPr>
          <w:sz w:val="22"/>
          <w:szCs w:val="22"/>
        </w:rPr>
        <w:t>.</w:t>
      </w:r>
      <w:r>
        <w:rPr>
          <w:sz w:val="22"/>
          <w:szCs w:val="22"/>
        </w:rPr>
        <w:br w:type="textWrapping"/>
      </w:r>
      <w:r>
        <w:rPr>
          <w:sz w:val="22"/>
          <w:szCs w:val="22"/>
        </w:rPr>
        <w:t xml:space="preserve">h) Increasing operational efficiency through </w:t>
      </w:r>
      <w:r>
        <w:rPr>
          <w:rStyle w:val="17"/>
          <w:sz w:val="22"/>
          <w:szCs w:val="22"/>
        </w:rPr>
        <w:t>automation of order processing and email confirmations</w:t>
      </w:r>
      <w:r>
        <w:rPr>
          <w:sz w:val="22"/>
          <w:szCs w:val="22"/>
        </w:rPr>
        <w:t>.</w:t>
      </w:r>
      <w:r>
        <w:rPr>
          <w:sz w:val="22"/>
          <w:szCs w:val="22"/>
        </w:rPr>
        <w:br w:type="textWrapping"/>
      </w:r>
      <w:r>
        <w:rPr>
          <w:sz w:val="22"/>
          <w:szCs w:val="22"/>
        </w:rPr>
        <w:t xml:space="preserve">i) Implementing </w:t>
      </w:r>
      <w:r>
        <w:rPr>
          <w:rStyle w:val="17"/>
          <w:sz w:val="22"/>
          <w:szCs w:val="22"/>
        </w:rPr>
        <w:t>adequate validation checks</w:t>
      </w:r>
      <w:r>
        <w:rPr>
          <w:sz w:val="22"/>
          <w:szCs w:val="22"/>
        </w:rPr>
        <w:t xml:space="preserve"> for user input (e.g., email, phone, payment details).</w:t>
      </w:r>
      <w:r>
        <w:rPr>
          <w:sz w:val="22"/>
          <w:szCs w:val="22"/>
        </w:rPr>
        <w:br w:type="textWrapping"/>
      </w:r>
      <w:r>
        <w:rPr>
          <w:sz w:val="22"/>
          <w:szCs w:val="22"/>
        </w:rPr>
        <w:t xml:space="preserve">j) Allowing the ability to </w:t>
      </w:r>
      <w:r>
        <w:rPr>
          <w:rStyle w:val="17"/>
          <w:sz w:val="22"/>
          <w:szCs w:val="22"/>
        </w:rPr>
        <w:t>update product and customer data</w:t>
      </w:r>
      <w:r>
        <w:rPr>
          <w:sz w:val="22"/>
          <w:szCs w:val="22"/>
        </w:rPr>
        <w:t xml:space="preserve"> regularly.</w:t>
      </w:r>
      <w:r>
        <w:rPr>
          <w:sz w:val="22"/>
          <w:szCs w:val="22"/>
        </w:rPr>
        <w:br w:type="textWrapping"/>
      </w:r>
      <w:r>
        <w:rPr>
          <w:sz w:val="22"/>
          <w:szCs w:val="22"/>
        </w:rPr>
        <w:t xml:space="preserve">k) Ensuring </w:t>
      </w:r>
      <w:r>
        <w:rPr>
          <w:rStyle w:val="17"/>
          <w:sz w:val="22"/>
          <w:szCs w:val="22"/>
        </w:rPr>
        <w:t>adequate security</w:t>
      </w:r>
      <w:r>
        <w:rPr>
          <w:sz w:val="22"/>
          <w:szCs w:val="22"/>
        </w:rPr>
        <w:t xml:space="preserve"> for customer data and transactions.</w:t>
      </w:r>
    </w:p>
    <w:p w14:paraId="135AB125">
      <w:pPr>
        <w:pStyle w:val="11"/>
      </w:pPr>
    </w:p>
    <w:p w14:paraId="533157D0">
      <w:pPr>
        <w:pStyle w:val="11"/>
        <w:spacing w:before="241"/>
      </w:pPr>
    </w:p>
    <w:p w14:paraId="4DFC2436">
      <w:pPr>
        <w:pStyle w:val="6"/>
      </w:pPr>
      <w:r>
        <w:t>Scope</w:t>
      </w:r>
      <w:r>
        <w:rPr>
          <w:spacing w:val="-3"/>
        </w:rPr>
        <w:t xml:space="preserve"> </w:t>
      </w:r>
      <w:r>
        <w:t>of the</w:t>
      </w:r>
      <w:r>
        <w:rPr>
          <w:spacing w:val="-1"/>
        </w:rPr>
        <w:t xml:space="preserve"> </w:t>
      </w:r>
      <w:r>
        <w:rPr>
          <w:spacing w:val="-2"/>
        </w:rPr>
        <w:t>Project</w:t>
      </w:r>
    </w:p>
    <w:p w14:paraId="2A537BD6">
      <w:pPr>
        <w:pStyle w:val="19"/>
        <w:spacing w:after="0" w:line="360" w:lineRule="auto"/>
        <w:jc w:val="left"/>
        <w:rPr>
          <w:sz w:val="24"/>
        </w:rPr>
      </w:pPr>
    </w:p>
    <w:p w14:paraId="70AF9EC3">
      <w:pPr>
        <w:pStyle w:val="16"/>
        <w:keepNext w:val="0"/>
        <w:keepLines w:val="0"/>
        <w:widowControl/>
        <w:suppressLineNumbers w:val="0"/>
      </w:pPr>
      <w:r>
        <w:t xml:space="preserve">The scope of the </w:t>
      </w:r>
      <w:r>
        <w:rPr>
          <w:rStyle w:val="17"/>
        </w:rPr>
        <w:t>BloomyBay project</w:t>
      </w:r>
      <w:r>
        <w:t xml:space="preserve"> is to design, develop, and implement a </w:t>
      </w:r>
      <w:r>
        <w:rPr>
          <w:rStyle w:val="17"/>
        </w:rPr>
        <w:t>comprehensive e-commerce platform</w:t>
      </w:r>
      <w:r>
        <w:t xml:space="preserve"> for flowers, cakes, and gift items, enhancing both customer experience and operational efficiency. Key functions include:</w:t>
      </w:r>
    </w:p>
    <w:p w14:paraId="0AD05C14">
      <w:pPr>
        <w:pStyle w:val="16"/>
        <w:keepNext w:val="0"/>
        <w:keepLines w:val="0"/>
        <w:widowControl/>
        <w:suppressLineNumbers w:val="0"/>
        <w:ind w:left="720"/>
      </w:pPr>
      <w:r>
        <w:rPr>
          <w:rStyle w:val="17"/>
        </w:rPr>
        <w:t>Product Management:</w:t>
      </w:r>
      <w:r>
        <w:t xml:space="preserve"> Collecting, storing, and updating detailed product information such as images, descriptions, prices, and stock availability.</w:t>
      </w:r>
    </w:p>
    <w:p w14:paraId="2FB8DAC2">
      <w:pPr>
        <w:pStyle w:val="16"/>
        <w:keepNext w:val="0"/>
        <w:keepLines w:val="0"/>
        <w:widowControl/>
        <w:suppressLineNumbers w:val="0"/>
        <w:ind w:left="720"/>
      </w:pPr>
      <w:r>
        <w:rPr>
          <w:rStyle w:val="17"/>
        </w:rPr>
        <w:t>Order Management:</w:t>
      </w:r>
      <w:r>
        <w:t xml:space="preserve"> Tracking orders from placement to delivery, including status updates, payment confirmations, and email notifications.</w:t>
      </w:r>
    </w:p>
    <w:p w14:paraId="59086634">
      <w:pPr>
        <w:pStyle w:val="16"/>
        <w:keepNext w:val="0"/>
        <w:keepLines w:val="0"/>
        <w:widowControl/>
        <w:suppressLineNumbers w:val="0"/>
        <w:ind w:left="720"/>
      </w:pPr>
      <w:r>
        <w:rPr>
          <w:rStyle w:val="17"/>
        </w:rPr>
        <w:t>Customer Data Management:</w:t>
      </w:r>
      <w:r>
        <w:t xml:space="preserve"> Storing customer details like contact information, delivery addresses, and purchase history.</w:t>
      </w:r>
    </w:p>
    <w:p w14:paraId="01816DC8">
      <w:pPr>
        <w:pStyle w:val="16"/>
        <w:keepNext w:val="0"/>
        <w:keepLines w:val="0"/>
        <w:widowControl/>
        <w:suppressLineNumbers w:val="0"/>
        <w:ind w:left="720"/>
      </w:pPr>
      <w:r>
        <w:rPr>
          <w:rStyle w:val="17"/>
        </w:rPr>
        <w:t>Marketing &amp; Promotions:</w:t>
      </w:r>
      <w:r>
        <w:t xml:space="preserve"> Running offers, discount campaigns, and featured product highlights to engage customers.</w:t>
      </w:r>
    </w:p>
    <w:p w14:paraId="36BA1953">
      <w:pPr>
        <w:pStyle w:val="16"/>
        <w:keepNext w:val="0"/>
        <w:keepLines w:val="0"/>
        <w:widowControl/>
        <w:suppressLineNumbers w:val="0"/>
        <w:ind w:left="720"/>
        <w:rPr>
          <w:rFonts w:hint="default"/>
          <w:lang w:val="en-US"/>
        </w:rPr>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r>
        <w:rPr>
          <w:rStyle w:val="17"/>
        </w:rPr>
        <w:t>Analytics &amp; Reporting:</w:t>
      </w:r>
      <w:r>
        <w:t xml:space="preserve"> Providing dashboards and reports on orders, popular products, and customer activity to support business decision</w:t>
      </w:r>
      <w:r>
        <w:rPr>
          <w:rFonts w:hint="default"/>
          <w:lang w:val="en-US"/>
        </w:rPr>
        <w:t>.</w:t>
      </w:r>
    </w:p>
    <w:p w14:paraId="28E7FBA3">
      <w:pPr>
        <w:pStyle w:val="4"/>
        <w:keepNext w:val="0"/>
        <w:keepLines w:val="0"/>
        <w:widowControl/>
        <w:suppressLineNumbers w:val="0"/>
        <w:ind w:left="0" w:leftChars="0" w:firstLine="0" w:firstLineChars="0"/>
      </w:pPr>
      <w:r>
        <w:t>Importance and Applicability of the BloomyBay Project</w:t>
      </w:r>
    </w:p>
    <w:p w14:paraId="79126097">
      <w:pPr>
        <w:pStyle w:val="16"/>
        <w:keepNext w:val="0"/>
        <w:keepLines w:val="0"/>
        <w:widowControl/>
        <w:numPr>
          <w:ilvl w:val="0"/>
          <w:numId w:val="7"/>
        </w:numPr>
        <w:suppressLineNumbers w:val="0"/>
        <w:spacing w:line="360" w:lineRule="auto"/>
        <w:ind w:left="425" w:leftChars="0" w:firstLine="40" w:firstLineChars="0"/>
      </w:pPr>
      <w:r>
        <w:rPr>
          <w:rStyle w:val="17"/>
        </w:rPr>
        <w:t>Enhanced Operational Efficiency:</w:t>
      </w:r>
      <w:r>
        <w:br w:type="textWrapping"/>
      </w:r>
      <w:r>
        <w:t>The platform streamlines order management, product updates, and customer communication, reducing manual effort and improving workflow efficiency.</w:t>
      </w:r>
    </w:p>
    <w:p w14:paraId="14CF31FF">
      <w:pPr>
        <w:pStyle w:val="16"/>
        <w:keepNext w:val="0"/>
        <w:keepLines w:val="0"/>
        <w:widowControl/>
        <w:numPr>
          <w:ilvl w:val="0"/>
          <w:numId w:val="7"/>
        </w:numPr>
        <w:suppressLineNumbers w:val="0"/>
        <w:spacing w:line="360" w:lineRule="auto"/>
        <w:ind w:left="425" w:leftChars="0" w:firstLine="40" w:firstLineChars="0"/>
      </w:pPr>
      <w:r>
        <w:rPr>
          <w:rStyle w:val="17"/>
        </w:rPr>
        <w:t>Real-Time Order Tracking:</w:t>
      </w:r>
      <w:r>
        <w:br w:type="textWrapping"/>
      </w:r>
      <w:r>
        <w:t>Customers and administrators can track orders, delivery status, and payment confirmations, ensuring transparency and timely service.</w:t>
      </w:r>
    </w:p>
    <w:p w14:paraId="55D0459E">
      <w:pPr>
        <w:pStyle w:val="16"/>
        <w:keepNext w:val="0"/>
        <w:keepLines w:val="0"/>
        <w:widowControl/>
        <w:numPr>
          <w:ilvl w:val="0"/>
          <w:numId w:val="7"/>
        </w:numPr>
        <w:suppressLineNumbers w:val="0"/>
        <w:spacing w:line="360" w:lineRule="auto"/>
        <w:ind w:left="425" w:leftChars="0" w:firstLine="40" w:firstLineChars="0"/>
      </w:pPr>
      <w:r>
        <w:rPr>
          <w:rStyle w:val="17"/>
        </w:rPr>
        <w:t>Data-Driven Insights:</w:t>
      </w:r>
      <w:r>
        <w:br w:type="textWrapping"/>
      </w:r>
      <w:r>
        <w:t>By analyzing customer preferences, product popularity, and sales trends, the platform supports marketing strategies and inventory planning.</w:t>
      </w:r>
    </w:p>
    <w:p w14:paraId="452296D9">
      <w:pPr>
        <w:pStyle w:val="16"/>
        <w:keepNext w:val="0"/>
        <w:keepLines w:val="0"/>
        <w:widowControl/>
        <w:numPr>
          <w:ilvl w:val="0"/>
          <w:numId w:val="7"/>
        </w:numPr>
        <w:suppressLineNumbers w:val="0"/>
        <w:spacing w:line="360" w:lineRule="auto"/>
        <w:ind w:left="425" w:leftChars="0" w:firstLine="40" w:firstLineChars="0"/>
      </w:pPr>
      <w:r>
        <w:rPr>
          <w:rStyle w:val="17"/>
        </w:rPr>
        <w:t>User-Friendly Interface:</w:t>
      </w:r>
      <w:r>
        <w:br w:type="textWrapping"/>
      </w:r>
      <w:r>
        <w:t>A clean, intuitive interface ensures easy navigation for both customers and administrators, improving usability and customer satisfaction.</w:t>
      </w:r>
    </w:p>
    <w:p w14:paraId="114B2D37">
      <w:pPr>
        <w:pStyle w:val="16"/>
        <w:keepNext w:val="0"/>
        <w:keepLines w:val="0"/>
        <w:widowControl/>
        <w:numPr>
          <w:ilvl w:val="0"/>
          <w:numId w:val="7"/>
        </w:numPr>
        <w:suppressLineNumbers w:val="0"/>
        <w:spacing w:line="360" w:lineRule="auto"/>
        <w:ind w:left="425" w:leftChars="0" w:firstLine="40" w:firstLineChars="0"/>
      </w:pPr>
      <w:r>
        <w:rPr>
          <w:rStyle w:val="17"/>
        </w:rPr>
        <w:t>Automation &amp; Reliability:</w:t>
      </w:r>
      <w:r>
        <w:br w:type="textWrapping"/>
      </w:r>
      <w:r>
        <w:t xml:space="preserve">Features like </w:t>
      </w:r>
      <w:r>
        <w:rPr>
          <w:rStyle w:val="17"/>
        </w:rPr>
        <w:t>automated email confirmations, validation checks, and real-time stock updates</w:t>
      </w:r>
      <w:r>
        <w:t xml:space="preserve"> increase reliability and reduce errors.</w:t>
      </w:r>
    </w:p>
    <w:p w14:paraId="7A73377E">
      <w:pPr>
        <w:pStyle w:val="11"/>
        <w:spacing w:before="181"/>
      </w:pPr>
    </w:p>
    <w:p w14:paraId="599EF2BD">
      <w:pPr>
        <w:pStyle w:val="3"/>
      </w:pPr>
      <w:r>
        <w:rPr>
          <w:spacing w:val="-2"/>
        </w:rPr>
        <w:t>Applicability:</w:t>
      </w:r>
    </w:p>
    <w:p w14:paraId="796A66CF">
      <w:pPr>
        <w:pStyle w:val="16"/>
        <w:keepNext w:val="0"/>
        <w:keepLines w:val="0"/>
        <w:widowControl/>
        <w:numPr>
          <w:ilvl w:val="0"/>
          <w:numId w:val="8"/>
        </w:numPr>
        <w:suppressLineNumbers w:val="0"/>
        <w:tabs>
          <w:tab w:val="clear" w:pos="425"/>
        </w:tabs>
        <w:spacing w:line="360" w:lineRule="auto"/>
        <w:ind w:left="425" w:leftChars="0" w:right="0" w:rightChars="0" w:hanging="425" w:firstLineChars="0"/>
      </w:pPr>
      <w:r>
        <w:rPr>
          <w:rStyle w:val="17"/>
        </w:rPr>
        <w:t>Online Retail:</w:t>
      </w:r>
      <w:r>
        <w:br w:type="textWrapping"/>
      </w:r>
      <w:r>
        <w:t>The platform is suitable for small to medium-sized businesses selling flowers, cakes, gifts, or other personalized products online.</w:t>
      </w:r>
    </w:p>
    <w:p w14:paraId="367EF30F">
      <w:pPr>
        <w:pStyle w:val="16"/>
        <w:keepNext w:val="0"/>
        <w:keepLines w:val="0"/>
        <w:widowControl/>
        <w:numPr>
          <w:ilvl w:val="0"/>
          <w:numId w:val="8"/>
        </w:numPr>
        <w:suppressLineNumbers w:val="0"/>
        <w:tabs>
          <w:tab w:val="clear" w:pos="425"/>
        </w:tabs>
        <w:spacing w:line="360" w:lineRule="auto"/>
        <w:ind w:left="425" w:leftChars="0" w:right="0" w:rightChars="0" w:hanging="425" w:firstLineChars="0"/>
      </w:pPr>
      <w:r>
        <w:rPr>
          <w:rStyle w:val="17"/>
        </w:rPr>
        <w:t>Customer Engagement:</w:t>
      </w:r>
      <w:r>
        <w:br w:type="textWrapping"/>
      </w:r>
      <w:r>
        <w:t>Helps businesses interact with customers efficiently through emails, order updates, and promotions.</w:t>
      </w:r>
    </w:p>
    <w:p w14:paraId="475B403C">
      <w:pPr>
        <w:pStyle w:val="16"/>
        <w:keepNext w:val="0"/>
        <w:keepLines w:val="0"/>
        <w:widowControl/>
        <w:numPr>
          <w:ilvl w:val="0"/>
          <w:numId w:val="8"/>
        </w:numPr>
        <w:suppressLineNumbers w:val="0"/>
        <w:tabs>
          <w:tab w:val="clear" w:pos="425"/>
        </w:tabs>
        <w:spacing w:line="360" w:lineRule="auto"/>
        <w:ind w:left="425" w:leftChars="0" w:right="0" w:rightChars="0" w:hanging="425" w:firstLineChars="0"/>
      </w:pPr>
      <w:r>
        <w:rPr>
          <w:rStyle w:val="17"/>
        </w:rPr>
        <w:t>E-Commerce Learning Platform:</w:t>
      </w:r>
      <w:r>
        <w:br w:type="textWrapping"/>
      </w:r>
      <w:r>
        <w:t>Useful for students and developers to learn about frontend development, web design, and basic e-commerce functionality.</w:t>
      </w:r>
    </w:p>
    <w:p w14:paraId="0418E446">
      <w:pPr>
        <w:pStyle w:val="16"/>
        <w:keepNext w:val="0"/>
        <w:keepLines w:val="0"/>
        <w:widowControl/>
        <w:numPr>
          <w:ilvl w:val="0"/>
          <w:numId w:val="8"/>
        </w:numPr>
        <w:suppressLineNumbers w:val="0"/>
        <w:tabs>
          <w:tab w:val="clear" w:pos="425"/>
        </w:tabs>
        <w:spacing w:line="360" w:lineRule="auto"/>
        <w:ind w:left="425" w:leftChars="0" w:right="0" w:rightChars="0" w:hanging="425" w:firstLineChars="0"/>
      </w:pPr>
      <w:r>
        <w:rPr>
          <w:rStyle w:val="17"/>
        </w:rPr>
        <w:t>Marketing &amp; Analytics:</w:t>
      </w:r>
      <w:r>
        <w:br w:type="textWrapping"/>
      </w:r>
      <w:r>
        <w:t>Can be applied to track customer behavior, run targeted promotions, and measure product performance.</w:t>
      </w:r>
    </w:p>
    <w:p w14:paraId="010D67C4">
      <w:pPr>
        <w:pStyle w:val="16"/>
        <w:keepNext w:val="0"/>
        <w:keepLines w:val="0"/>
        <w:widowControl/>
        <w:numPr>
          <w:ilvl w:val="0"/>
          <w:numId w:val="8"/>
        </w:numPr>
        <w:suppressLineNumbers w:val="0"/>
        <w:tabs>
          <w:tab w:val="clear" w:pos="425"/>
        </w:tabs>
        <w:spacing w:line="360" w:lineRule="auto"/>
        <w:ind w:left="425" w:leftChars="0" w:right="0" w:rightChars="0" w:hanging="425" w:firstLineChars="0"/>
        <w:sectPr>
          <w:pgSz w:w="11910" w:h="16840"/>
          <w:pgMar w:top="1920" w:right="992" w:bottom="1200" w:left="1133" w:header="0" w:footer="1002" w:gutter="0"/>
          <w:pgBorders>
            <w:top w:val="none" w:sz="0" w:space="0"/>
            <w:left w:val="none" w:sz="0" w:space="0"/>
            <w:bottom w:val="none" w:sz="0" w:space="0"/>
            <w:right w:val="none" w:sz="0" w:space="0"/>
          </w:pgBorders>
          <w:cols w:space="720" w:num="1"/>
        </w:sectPr>
      </w:pPr>
      <w:r>
        <w:rPr>
          <w:rStyle w:val="17"/>
        </w:rPr>
        <w:t>Digital Transformation for Local Stores:</w:t>
      </w:r>
      <w:r>
        <w:br w:type="textWrapping"/>
      </w:r>
      <w:r>
        <w:t>Local gift shops or bakeries can use the platform to expand online sales, manage orders, and increase reven</w:t>
      </w:r>
    </w:p>
    <w:p w14:paraId="1B69313A">
      <w:pPr>
        <w:pStyle w:val="5"/>
        <w:spacing w:line="259" w:lineRule="auto"/>
        <w:ind w:left="2337" w:right="1548" w:firstLine="2007"/>
        <w:jc w:val="left"/>
        <w:rPr>
          <w:u w:val="none"/>
        </w:rPr>
      </w:pPr>
      <w:r>
        <w:rPr>
          <w:u w:val="none"/>
        </w:rPr>
        <w:t xml:space="preserve">CHAPTER 2: </w:t>
      </w:r>
      <w:r>
        <w:rPr>
          <w:u w:val="single"/>
        </w:rPr>
        <w:t>INTRODUCTION</w:t>
      </w:r>
      <w:r>
        <w:rPr>
          <w:spacing w:val="-11"/>
          <w:u w:val="single"/>
        </w:rPr>
        <w:t xml:space="preserve"> </w:t>
      </w:r>
      <w:r>
        <w:rPr>
          <w:u w:val="single"/>
        </w:rPr>
        <w:t>OF</w:t>
      </w:r>
      <w:r>
        <w:rPr>
          <w:spacing w:val="-12"/>
          <w:u w:val="single"/>
        </w:rPr>
        <w:t xml:space="preserve"> </w:t>
      </w:r>
      <w:r>
        <w:rPr>
          <w:u w:val="single"/>
        </w:rPr>
        <w:t>THE</w:t>
      </w:r>
      <w:r>
        <w:rPr>
          <w:spacing w:val="-11"/>
          <w:u w:val="single"/>
        </w:rPr>
        <w:t xml:space="preserve"> </w:t>
      </w:r>
      <w:r>
        <w:rPr>
          <w:u w:val="single"/>
        </w:rPr>
        <w:t>ORGANIZATION</w:t>
      </w:r>
    </w:p>
    <w:p w14:paraId="633E83B8">
      <w:pPr>
        <w:spacing w:before="75" w:line="360" w:lineRule="auto"/>
        <w:ind w:right="441"/>
        <w:jc w:val="both"/>
        <w:rPr>
          <w:b/>
          <w:sz w:val="28"/>
        </w:rPr>
      </w:pPr>
    </w:p>
    <w:p w14:paraId="1F43AC3D">
      <w:pPr>
        <w:pStyle w:val="16"/>
        <w:keepNext w:val="0"/>
        <w:keepLines w:val="0"/>
        <w:widowControl/>
        <w:suppressLineNumbers w:val="0"/>
        <w:spacing w:line="360" w:lineRule="auto"/>
        <w:rPr>
          <w:sz w:val="28"/>
          <w:szCs w:val="28"/>
        </w:rPr>
      </w:pPr>
      <w:r>
        <w:rPr>
          <w:rStyle w:val="17"/>
          <w:sz w:val="28"/>
          <w:szCs w:val="28"/>
        </w:rPr>
        <w:t>FlowerAura</w:t>
      </w:r>
      <w:r>
        <w:rPr>
          <w:sz w:val="28"/>
          <w:szCs w:val="28"/>
        </w:rPr>
        <w:t xml:space="preserve"> is one of India’s leading online gifting and flower delivery brands, established with the vision of making every occasion more special and memorable. Founded in </w:t>
      </w:r>
      <w:r>
        <w:rPr>
          <w:rStyle w:val="17"/>
          <w:sz w:val="28"/>
          <w:szCs w:val="28"/>
        </w:rPr>
        <w:t>2010</w:t>
      </w:r>
      <w:r>
        <w:rPr>
          <w:sz w:val="28"/>
          <w:szCs w:val="28"/>
        </w:rPr>
        <w:t xml:space="preserve"> under the parent company </w:t>
      </w:r>
      <w:r>
        <w:rPr>
          <w:rStyle w:val="17"/>
          <w:sz w:val="28"/>
          <w:szCs w:val="28"/>
        </w:rPr>
        <w:t>FA Gifts Pvt. Ltd.</w:t>
      </w:r>
      <w:r>
        <w:rPr>
          <w:sz w:val="28"/>
          <w:szCs w:val="28"/>
        </w:rPr>
        <w:t xml:space="preserve">, FlowerAura has emerged as a trusted name in the </w:t>
      </w:r>
      <w:r>
        <w:rPr>
          <w:rStyle w:val="17"/>
          <w:sz w:val="28"/>
          <w:szCs w:val="28"/>
        </w:rPr>
        <w:t>online gifting industry</w:t>
      </w:r>
      <w:r>
        <w:rPr>
          <w:sz w:val="28"/>
          <w:szCs w:val="28"/>
        </w:rPr>
        <w:t xml:space="preserve">, offering a wide range of </w:t>
      </w:r>
      <w:r>
        <w:rPr>
          <w:rStyle w:val="17"/>
          <w:sz w:val="28"/>
          <w:szCs w:val="28"/>
        </w:rPr>
        <w:t>flowers, cakes, plants, chocolates, and personalized gifts</w:t>
      </w:r>
      <w:r>
        <w:rPr>
          <w:sz w:val="28"/>
          <w:szCs w:val="28"/>
        </w:rPr>
        <w:t xml:space="preserve"> across the country.</w:t>
      </w:r>
    </w:p>
    <w:p w14:paraId="40E70360">
      <w:pPr>
        <w:pStyle w:val="16"/>
        <w:keepNext w:val="0"/>
        <w:keepLines w:val="0"/>
        <w:widowControl/>
        <w:suppressLineNumbers w:val="0"/>
        <w:spacing w:line="360" w:lineRule="auto"/>
        <w:rPr>
          <w:sz w:val="28"/>
          <w:szCs w:val="28"/>
        </w:rPr>
      </w:pPr>
      <w:r>
        <w:rPr>
          <w:sz w:val="28"/>
          <w:szCs w:val="28"/>
        </w:rPr>
        <w:t xml:space="preserve">The organization’s primary objective is to deliver happiness through thoughtful gifts that express emotions </w:t>
      </w:r>
      <w:r>
        <w:rPr>
          <w:rStyle w:val="17"/>
          <w:sz w:val="28"/>
          <w:szCs w:val="28"/>
        </w:rPr>
        <w:t>“when words are not enough.”</w:t>
      </w:r>
      <w:r>
        <w:rPr>
          <w:sz w:val="28"/>
          <w:szCs w:val="28"/>
        </w:rPr>
        <w:t xml:space="preserve"> With a strong focus on quality, timely delivery, and customer satisfaction, FlowerAura has built a reputation for providing </w:t>
      </w:r>
      <w:r>
        <w:rPr>
          <w:rStyle w:val="17"/>
          <w:sz w:val="28"/>
          <w:szCs w:val="28"/>
        </w:rPr>
        <w:t>fresh, creative, and affordable gifting solutions</w:t>
      </w:r>
      <w:r>
        <w:rPr>
          <w:sz w:val="28"/>
          <w:szCs w:val="28"/>
        </w:rPr>
        <w:t xml:space="preserve"> for all kinds of celebrations — including birthdays, anniversaries, weddings, and festivals.</w:t>
      </w:r>
    </w:p>
    <w:p w14:paraId="48EA3F85">
      <w:pPr>
        <w:pStyle w:val="16"/>
        <w:keepNext w:val="0"/>
        <w:keepLines w:val="0"/>
        <w:widowControl/>
        <w:suppressLineNumbers w:val="0"/>
        <w:spacing w:line="360" w:lineRule="auto"/>
        <w:rPr>
          <w:sz w:val="28"/>
          <w:szCs w:val="28"/>
        </w:rPr>
      </w:pPr>
      <w:r>
        <w:rPr>
          <w:sz w:val="28"/>
          <w:szCs w:val="28"/>
        </w:rPr>
        <w:t xml:space="preserve">Over the years, FlowerAura has expanded its operations across </w:t>
      </w:r>
      <w:r>
        <w:rPr>
          <w:rStyle w:val="17"/>
          <w:sz w:val="28"/>
          <w:szCs w:val="28"/>
        </w:rPr>
        <w:t>400+ cities in India</w:t>
      </w:r>
      <w:r>
        <w:rPr>
          <w:sz w:val="28"/>
          <w:szCs w:val="28"/>
        </w:rPr>
        <w:t xml:space="preserve">, offering same-day and midnight delivery services. The brand leverages modern </w:t>
      </w:r>
      <w:r>
        <w:rPr>
          <w:rStyle w:val="17"/>
          <w:sz w:val="28"/>
          <w:szCs w:val="28"/>
        </w:rPr>
        <w:t>e-commerce technology</w:t>
      </w:r>
      <w:r>
        <w:rPr>
          <w:sz w:val="28"/>
          <w:szCs w:val="28"/>
        </w:rPr>
        <w:t xml:space="preserve">, </w:t>
      </w:r>
      <w:r>
        <w:rPr>
          <w:rStyle w:val="17"/>
          <w:sz w:val="28"/>
          <w:szCs w:val="28"/>
        </w:rPr>
        <w:t>efficient logistics</w:t>
      </w:r>
      <w:r>
        <w:rPr>
          <w:sz w:val="28"/>
          <w:szCs w:val="28"/>
        </w:rPr>
        <w:t xml:space="preserve">, and </w:t>
      </w:r>
      <w:r>
        <w:rPr>
          <w:rStyle w:val="17"/>
          <w:sz w:val="28"/>
          <w:szCs w:val="28"/>
        </w:rPr>
        <w:t>customer-centric design</w:t>
      </w:r>
      <w:r>
        <w:rPr>
          <w:sz w:val="28"/>
          <w:szCs w:val="28"/>
        </w:rPr>
        <w:t xml:space="preserve"> to ensure a smooth shopping experience.</w:t>
      </w:r>
    </w:p>
    <w:p w14:paraId="75ABFF35">
      <w:pPr>
        <w:pStyle w:val="16"/>
        <w:keepNext w:val="0"/>
        <w:keepLines w:val="0"/>
        <w:widowControl/>
        <w:suppressLineNumbers w:val="0"/>
        <w:spacing w:line="360" w:lineRule="auto"/>
        <w:rPr>
          <w:sz w:val="28"/>
          <w:szCs w:val="28"/>
        </w:rPr>
      </w:pPr>
      <w:r>
        <w:rPr>
          <w:sz w:val="28"/>
          <w:szCs w:val="28"/>
        </w:rPr>
        <w:t xml:space="preserve">The company’s success is driven by a </w:t>
      </w:r>
      <w:r>
        <w:rPr>
          <w:rStyle w:val="17"/>
          <w:sz w:val="28"/>
          <w:szCs w:val="28"/>
        </w:rPr>
        <w:t>dedicated team of designers, florists, and developers</w:t>
      </w:r>
      <w:r>
        <w:rPr>
          <w:sz w:val="28"/>
          <w:szCs w:val="28"/>
        </w:rPr>
        <w:t xml:space="preserve"> who work together to combine technology with creativity. By integrating digital innovation with emotional value, FlowerAura continues to enhance the way people connect and celebrate with their loved ones.</w:t>
      </w:r>
    </w:p>
    <w:p w14:paraId="57C2C8B9">
      <w:pPr>
        <w:pStyle w:val="16"/>
        <w:keepNext w:val="0"/>
        <w:keepLines w:val="0"/>
        <w:widowControl/>
        <w:suppressLineNumbers w:val="0"/>
        <w:spacing w:line="360" w:lineRule="auto"/>
        <w:rPr>
          <w:sz w:val="28"/>
          <w:szCs w:val="28"/>
        </w:rPr>
      </w:pPr>
      <w:r>
        <w:rPr>
          <w:sz w:val="28"/>
          <w:szCs w:val="28"/>
        </w:rPr>
        <w:t xml:space="preserve">With its core values rooted in </w:t>
      </w:r>
      <w:r>
        <w:rPr>
          <w:rStyle w:val="17"/>
          <w:sz w:val="28"/>
          <w:szCs w:val="28"/>
        </w:rPr>
        <w:t>quality, trust, and innovation</w:t>
      </w:r>
      <w:r>
        <w:rPr>
          <w:sz w:val="28"/>
          <w:szCs w:val="28"/>
        </w:rPr>
        <w:t xml:space="preserve">, FlowerAura has transformed traditional gifting into a modern, digital experience, becoming a symbol of </w:t>
      </w:r>
      <w:r>
        <w:rPr>
          <w:rStyle w:val="17"/>
          <w:sz w:val="28"/>
          <w:szCs w:val="28"/>
        </w:rPr>
        <w:t>love, care, and thoughtful expression</w:t>
      </w:r>
      <w:r>
        <w:rPr>
          <w:sz w:val="28"/>
          <w:szCs w:val="28"/>
        </w:rPr>
        <w:t xml:space="preserve"> across India.</w:t>
      </w:r>
    </w:p>
    <w:p w14:paraId="1F225329">
      <w:pPr>
        <w:pStyle w:val="11"/>
        <w:rPr>
          <w:sz w:val="28"/>
        </w:rPr>
      </w:pPr>
    </w:p>
    <w:p w14:paraId="08CE6925">
      <w:pPr>
        <w:pStyle w:val="11"/>
        <w:rPr>
          <w:sz w:val="28"/>
        </w:rPr>
      </w:pPr>
    </w:p>
    <w:p w14:paraId="13111638">
      <w:pPr>
        <w:pStyle w:val="5"/>
        <w:spacing w:before="160"/>
        <w:ind w:left="0" w:leftChars="0" w:right="645" w:firstLine="0" w:firstLineChars="0"/>
        <w:jc w:val="left"/>
        <w:rPr>
          <w:spacing w:val="-4"/>
          <w:u w:val="single"/>
        </w:rPr>
      </w:pPr>
    </w:p>
    <w:p w14:paraId="1A6A73AE">
      <w:pPr>
        <w:pStyle w:val="5"/>
        <w:spacing w:before="160"/>
        <w:ind w:left="0" w:leftChars="0" w:right="645" w:firstLine="0" w:firstLineChars="0"/>
        <w:jc w:val="left"/>
        <w:rPr>
          <w:spacing w:val="-4"/>
          <w:u w:val="single"/>
        </w:rPr>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4813F01F">
      <w:pPr>
        <w:spacing w:before="1"/>
        <w:ind w:left="579" w:right="718" w:firstLine="0"/>
        <w:jc w:val="center"/>
        <w:rPr>
          <w:b/>
          <w:sz w:val="28"/>
        </w:rPr>
      </w:pPr>
      <w:r>
        <w:rPr>
          <w:b/>
          <w:sz w:val="28"/>
        </w:rPr>
        <w:t>CHAPTER</w:t>
      </w:r>
      <w:r>
        <w:rPr>
          <w:b/>
          <w:spacing w:val="-8"/>
          <w:sz w:val="28"/>
        </w:rPr>
        <w:t xml:space="preserve"> </w:t>
      </w:r>
      <w:r>
        <w:rPr>
          <w:b/>
          <w:spacing w:val="-10"/>
          <w:sz w:val="28"/>
        </w:rPr>
        <w:t>3</w:t>
      </w:r>
    </w:p>
    <w:p w14:paraId="23EFC14F">
      <w:pPr>
        <w:pStyle w:val="5"/>
        <w:spacing w:before="160"/>
        <w:ind w:left="577" w:right="645"/>
        <w:rPr>
          <w:spacing w:val="-4"/>
          <w:u w:val="single"/>
        </w:rPr>
      </w:pPr>
      <w:r>
        <w:rPr>
          <w:u w:val="single"/>
        </w:rPr>
        <w:t>BRIEF</w:t>
      </w:r>
      <w:r>
        <w:rPr>
          <w:spacing w:val="-4"/>
          <w:u w:val="single"/>
        </w:rPr>
        <w:t xml:space="preserve"> </w:t>
      </w:r>
      <w:r>
        <w:rPr>
          <w:u w:val="single"/>
        </w:rPr>
        <w:t>DESCRIPTION</w:t>
      </w:r>
      <w:r>
        <w:rPr>
          <w:spacing w:val="-4"/>
          <w:u w:val="single"/>
        </w:rPr>
        <w:t xml:space="preserve"> </w:t>
      </w:r>
      <w:r>
        <w:rPr>
          <w:u w:val="single"/>
        </w:rPr>
        <w:t>OF</w:t>
      </w:r>
      <w:r>
        <w:rPr>
          <w:spacing w:val="-5"/>
          <w:u w:val="single"/>
        </w:rPr>
        <w:t xml:space="preserve"> </w:t>
      </w:r>
      <w:r>
        <w:rPr>
          <w:u w:val="single"/>
        </w:rPr>
        <w:t>WORK</w:t>
      </w:r>
      <w:r>
        <w:rPr>
          <w:spacing w:val="-3"/>
          <w:u w:val="single"/>
        </w:rPr>
        <w:t xml:space="preserve"> </w:t>
      </w:r>
      <w:r>
        <w:rPr>
          <w:spacing w:val="-4"/>
          <w:u w:val="single"/>
        </w:rPr>
        <w:t>DONE</w:t>
      </w:r>
    </w:p>
    <w:p w14:paraId="1A425BE1">
      <w:pPr>
        <w:pStyle w:val="6"/>
        <w:spacing w:before="59"/>
        <w:ind w:left="0" w:leftChars="0" w:firstLine="0" w:firstLineChars="0"/>
      </w:pPr>
    </w:p>
    <w:p w14:paraId="5E719948">
      <w:pPr>
        <w:pStyle w:val="4"/>
        <w:keepNext w:val="0"/>
        <w:keepLines w:val="0"/>
        <w:widowControl/>
        <w:suppressLineNumbers w:val="0"/>
      </w:pPr>
      <w:r>
        <w:rPr>
          <w:rStyle w:val="17"/>
          <w:b/>
          <w:bCs/>
        </w:rPr>
        <w:t>Position of Training and Roles</w:t>
      </w:r>
    </w:p>
    <w:p w14:paraId="6BC1B2ED">
      <w:pPr>
        <w:pStyle w:val="16"/>
        <w:keepNext w:val="0"/>
        <w:keepLines w:val="0"/>
        <w:widowControl/>
        <w:suppressLineNumbers w:val="0"/>
        <w:rPr>
          <w:rStyle w:val="12"/>
        </w:rPr>
      </w:pPr>
      <w:r>
        <w:rPr>
          <w:rStyle w:val="17"/>
        </w:rPr>
        <w:t>Position:</w:t>
      </w:r>
      <w:r>
        <w:t xml:space="preserve"> </w:t>
      </w:r>
      <w:r>
        <w:rPr>
          <w:rStyle w:val="12"/>
        </w:rPr>
        <w:t>Frontend Developer Intern</w:t>
      </w:r>
    </w:p>
    <w:p w14:paraId="484EE886">
      <w:pPr>
        <w:pStyle w:val="16"/>
        <w:keepNext w:val="0"/>
        <w:keepLines w:val="0"/>
        <w:widowControl/>
        <w:suppressLineNumbers w:val="0"/>
      </w:pPr>
      <w:r>
        <w:t xml:space="preserve">During the training period, my role focused on the </w:t>
      </w:r>
      <w:r>
        <w:rPr>
          <w:rStyle w:val="17"/>
        </w:rPr>
        <w:t>design and development of a responsive e-commerce website</w:t>
      </w:r>
      <w:r>
        <w:t xml:space="preserve"> named </w:t>
      </w:r>
      <w:r>
        <w:rPr>
          <w:rStyle w:val="12"/>
          <w:rFonts w:hint="default"/>
          <w:lang w:val="en-US"/>
        </w:rPr>
        <w:t>Floweraura</w:t>
      </w:r>
      <w:r>
        <w:t>, an online platform for ordering flowers, cakes, and gifts.</w:t>
      </w:r>
    </w:p>
    <w:p w14:paraId="5ECD539C">
      <w:pPr>
        <w:pStyle w:val="16"/>
        <w:keepNext w:val="0"/>
        <w:keepLines w:val="0"/>
        <w:widowControl/>
        <w:suppressLineNumbers w:val="0"/>
      </w:pPr>
      <w:r>
        <w:rPr>
          <w:rStyle w:val="17"/>
        </w:rPr>
        <w:t>Key Responsibilities:</w:t>
      </w:r>
    </w:p>
    <w:p w14:paraId="7AF0CDFA">
      <w:pPr>
        <w:pStyle w:val="16"/>
        <w:keepNext w:val="0"/>
        <w:keepLines w:val="0"/>
        <w:widowControl/>
        <w:numPr>
          <w:ilvl w:val="0"/>
          <w:numId w:val="9"/>
        </w:numPr>
        <w:suppressLineNumbers w:val="0"/>
        <w:spacing w:line="360" w:lineRule="auto"/>
        <w:ind w:left="420" w:leftChars="0" w:hanging="420" w:firstLineChars="0"/>
      </w:pPr>
      <w:r>
        <w:t xml:space="preserve">Designed and developed </w:t>
      </w:r>
      <w:r>
        <w:rPr>
          <w:rStyle w:val="17"/>
        </w:rPr>
        <w:t>interactive webpages</w:t>
      </w:r>
      <w:r>
        <w:t xml:space="preserve"> using </w:t>
      </w:r>
      <w:r>
        <w:rPr>
          <w:rStyle w:val="17"/>
        </w:rPr>
        <w:t>HTML, CSS, and JavaScript</w:t>
      </w:r>
      <w:r>
        <w:t>.</w:t>
      </w:r>
    </w:p>
    <w:p w14:paraId="327D3BBE">
      <w:pPr>
        <w:pStyle w:val="16"/>
        <w:keepNext w:val="0"/>
        <w:keepLines w:val="0"/>
        <w:widowControl/>
        <w:numPr>
          <w:ilvl w:val="0"/>
          <w:numId w:val="9"/>
        </w:numPr>
        <w:suppressLineNumbers w:val="0"/>
        <w:spacing w:line="360" w:lineRule="auto"/>
        <w:ind w:left="420" w:leftChars="0" w:hanging="420" w:firstLineChars="0"/>
      </w:pPr>
      <w:r>
        <w:t xml:space="preserve">Created a </w:t>
      </w:r>
      <w:r>
        <w:rPr>
          <w:rStyle w:val="17"/>
        </w:rPr>
        <w:t>user-friendly product catalog</w:t>
      </w:r>
      <w:r>
        <w:t xml:space="preserve"> with categories for flowers, cakes, and personalized gifts.</w:t>
      </w:r>
    </w:p>
    <w:p w14:paraId="575161AD">
      <w:pPr>
        <w:pStyle w:val="16"/>
        <w:keepNext w:val="0"/>
        <w:keepLines w:val="0"/>
        <w:widowControl/>
        <w:numPr>
          <w:ilvl w:val="0"/>
          <w:numId w:val="9"/>
        </w:numPr>
        <w:suppressLineNumbers w:val="0"/>
        <w:spacing w:line="360" w:lineRule="auto"/>
        <w:ind w:left="420" w:leftChars="0" w:hanging="420" w:firstLineChars="0"/>
      </w:pPr>
      <w:r>
        <w:t xml:space="preserve">Implemented </w:t>
      </w:r>
      <w:r>
        <w:rPr>
          <w:rStyle w:val="17"/>
        </w:rPr>
        <w:t>responsive design</w:t>
      </w:r>
      <w:r>
        <w:t xml:space="preserve"> using modern CSS frameworks to ensure compatibility across all devices.</w:t>
      </w:r>
    </w:p>
    <w:p w14:paraId="3A9B876D">
      <w:pPr>
        <w:pStyle w:val="16"/>
        <w:keepNext w:val="0"/>
        <w:keepLines w:val="0"/>
        <w:widowControl/>
        <w:numPr>
          <w:ilvl w:val="0"/>
          <w:numId w:val="9"/>
        </w:numPr>
        <w:suppressLineNumbers w:val="0"/>
        <w:spacing w:line="360" w:lineRule="auto"/>
        <w:ind w:left="420" w:leftChars="0" w:hanging="420" w:firstLineChars="0"/>
      </w:pPr>
      <w:r>
        <w:t xml:space="preserve">Integrated </w:t>
      </w:r>
      <w:r>
        <w:rPr>
          <w:rStyle w:val="17"/>
        </w:rPr>
        <w:t>EmailJS API</w:t>
      </w:r>
      <w:r>
        <w:t xml:space="preserve"> to send automated confirmation emails to users after placing an order.</w:t>
      </w:r>
    </w:p>
    <w:p w14:paraId="1240A2BE">
      <w:pPr>
        <w:pStyle w:val="16"/>
        <w:keepNext w:val="0"/>
        <w:keepLines w:val="0"/>
        <w:widowControl/>
        <w:numPr>
          <w:ilvl w:val="0"/>
          <w:numId w:val="9"/>
        </w:numPr>
        <w:suppressLineNumbers w:val="0"/>
        <w:spacing w:line="360" w:lineRule="auto"/>
        <w:ind w:left="420" w:leftChars="0" w:hanging="420" w:firstLineChars="0"/>
      </w:pPr>
      <w:r>
        <w:t xml:space="preserve">Worked on </w:t>
      </w:r>
      <w:r>
        <w:rPr>
          <w:rStyle w:val="17"/>
        </w:rPr>
        <w:t>form validation</w:t>
      </w:r>
      <w:r>
        <w:t>, ensuring correct data input for checkout and contact forms.</w:t>
      </w:r>
    </w:p>
    <w:p w14:paraId="1389856A">
      <w:pPr>
        <w:pStyle w:val="16"/>
        <w:keepNext w:val="0"/>
        <w:keepLines w:val="0"/>
        <w:widowControl/>
        <w:numPr>
          <w:ilvl w:val="0"/>
          <w:numId w:val="9"/>
        </w:numPr>
        <w:suppressLineNumbers w:val="0"/>
        <w:spacing w:line="360" w:lineRule="auto"/>
        <w:ind w:left="420" w:leftChars="0" w:hanging="420" w:firstLineChars="0"/>
      </w:pPr>
      <w:r>
        <w:t xml:space="preserve">Collaborated in </w:t>
      </w:r>
      <w:r>
        <w:rPr>
          <w:rStyle w:val="17"/>
        </w:rPr>
        <w:t>testing, debugging, and improving</w:t>
      </w:r>
      <w:r>
        <w:t xml:space="preserve"> the site’s layout and functionality.</w:t>
      </w:r>
    </w:p>
    <w:p w14:paraId="0C13B260">
      <w:pPr>
        <w:pStyle w:val="16"/>
        <w:keepNext w:val="0"/>
        <w:keepLines w:val="0"/>
        <w:widowControl/>
        <w:numPr>
          <w:ilvl w:val="0"/>
          <w:numId w:val="9"/>
        </w:numPr>
        <w:suppressLineNumbers w:val="0"/>
        <w:spacing w:line="360" w:lineRule="auto"/>
        <w:ind w:left="420" w:leftChars="0" w:hanging="420" w:firstLineChars="0"/>
      </w:pPr>
      <w:r>
        <w:t xml:space="preserve">Enhanced user experience through </w:t>
      </w:r>
      <w:r>
        <w:rPr>
          <w:rStyle w:val="17"/>
        </w:rPr>
        <w:t>smooth animations, dynamic content loading, and optimized navigation.</w:t>
      </w:r>
    </w:p>
    <w:p w14:paraId="3E7E0B43">
      <w:pPr>
        <w:keepNext w:val="0"/>
        <w:keepLines w:val="0"/>
        <w:widowControl/>
        <w:suppressLineNumbers w:val="0"/>
        <w:rPr>
          <w:sz w:val="28"/>
          <w:szCs w:val="28"/>
          <w:u w:val="single"/>
        </w:rPr>
      </w:pPr>
      <w:r>
        <w:rPr>
          <w:rStyle w:val="17"/>
          <w:sz w:val="28"/>
          <w:szCs w:val="28"/>
          <w:u w:val="single"/>
        </w:rPr>
        <w:t>Challenges Faced and How They Were Tackled</w:t>
      </w:r>
    </w:p>
    <w:p w14:paraId="6FC10240">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Designing an attractive and responsive interface for both desktop and mobile users.</w:t>
      </w:r>
      <w:r>
        <w:br w:type="textWrapping"/>
      </w:r>
      <w:r>
        <w:rPr>
          <w:rStyle w:val="17"/>
        </w:rPr>
        <w:t>Solution:</w:t>
      </w:r>
      <w:r>
        <w:t xml:space="preserve"> Used flexible layouts with CSS media queries and tested responsiveness on multiple devices.</w:t>
      </w:r>
    </w:p>
    <w:p w14:paraId="5A9CC327">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Sending confirmation emails to users automatically after an order is placed.</w:t>
      </w:r>
      <w:r>
        <w:br w:type="textWrapping"/>
      </w:r>
      <w:r>
        <w:rPr>
          <w:rStyle w:val="17"/>
        </w:rPr>
        <w:t>Solution:</w:t>
      </w:r>
      <w:r>
        <w:t xml:space="preserve"> Integrated </w:t>
      </w:r>
      <w:r>
        <w:rPr>
          <w:rStyle w:val="17"/>
        </w:rPr>
        <w:t>EmailJS service</w:t>
      </w:r>
      <w:r>
        <w:t xml:space="preserve"> to connect the frontend with the email system for real-time communication.</w:t>
      </w:r>
    </w:p>
    <w:p w14:paraId="00C4A57E">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Ensuring secure handling of user data during form submissions.</w:t>
      </w:r>
      <w:r>
        <w:br w:type="textWrapping"/>
      </w:r>
      <w:r>
        <w:rPr>
          <w:rStyle w:val="17"/>
        </w:rPr>
        <w:t>Solution:</w:t>
      </w:r>
      <w:r>
        <w:t xml:space="preserve"> Implemented </w:t>
      </w:r>
      <w:r>
        <w:rPr>
          <w:rStyle w:val="17"/>
        </w:rPr>
        <w:t>form validation</w:t>
      </w:r>
      <w:r>
        <w:t xml:space="preserve"> using JavaScript and restricted access to sensitive information.</w:t>
      </w:r>
    </w:p>
    <w:p w14:paraId="27ABEE27">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Organizing a large number of products with different images, prices, and descriptions.</w:t>
      </w:r>
      <w:r>
        <w:br w:type="textWrapping"/>
      </w:r>
      <w:r>
        <w:rPr>
          <w:rStyle w:val="17"/>
        </w:rPr>
        <w:t>Solution:</w:t>
      </w:r>
      <w:r>
        <w:t xml:space="preserve"> Structured the product section using JSON-like data arrays and modular components for easy management.</w:t>
      </w:r>
    </w:p>
    <w:p w14:paraId="11BDEB7E">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Maintaining consistency in color themes, typography, and layout across all pages.</w:t>
      </w:r>
      <w:r>
        <w:br w:type="textWrapping"/>
      </w:r>
      <w:r>
        <w:rPr>
          <w:rStyle w:val="17"/>
        </w:rPr>
        <w:t>Solution:</w:t>
      </w:r>
      <w:r>
        <w:t xml:space="preserve"> Created a </w:t>
      </w:r>
      <w:r>
        <w:rPr>
          <w:rStyle w:val="17"/>
        </w:rPr>
        <w:t>style guide</w:t>
      </w:r>
      <w:r>
        <w:t xml:space="preserve"> and reusable CSS classes for global design consistency.</w:t>
      </w:r>
    </w:p>
    <w:p w14:paraId="18005F8F">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Optimizing website loading speed with multiple high-quality product images.</w:t>
      </w:r>
      <w:r>
        <w:br w:type="textWrapping"/>
      </w:r>
      <w:r>
        <w:rPr>
          <w:rStyle w:val="17"/>
        </w:rPr>
        <w:t>Solution:</w:t>
      </w:r>
      <w:r>
        <w:t xml:space="preserve"> Compressed images, used lazy loading, and optimized CSS/JS files.</w:t>
      </w:r>
    </w:p>
    <w:p w14:paraId="1AB8D351">
      <w:pPr>
        <w:pStyle w:val="16"/>
        <w:keepNext w:val="0"/>
        <w:keepLines w:val="0"/>
        <w:widowControl/>
        <w:numPr>
          <w:ilvl w:val="0"/>
          <w:numId w:val="10"/>
        </w:numPr>
        <w:suppressLineNumbers w:val="0"/>
        <w:spacing w:line="360" w:lineRule="auto"/>
        <w:ind w:left="420" w:leftChars="0" w:hanging="420" w:firstLineChars="0"/>
      </w:pPr>
      <w:r>
        <w:rPr>
          <w:rStyle w:val="17"/>
        </w:rPr>
        <w:t>Challenge:</w:t>
      </w:r>
      <w:r>
        <w:t xml:space="preserve"> Making the design appealing while keeping it professional and brand-aligned.</w:t>
      </w:r>
      <w:r>
        <w:br w:type="textWrapping"/>
      </w:r>
      <w:r>
        <w:rPr>
          <w:rStyle w:val="17"/>
        </w:rPr>
        <w:t>Solution:</w:t>
      </w:r>
      <w:r>
        <w:t xml:space="preserve"> Followed the brand’s color palette (pastel pink, white, green) and used modern UI design principles.</w:t>
      </w:r>
    </w:p>
    <w:p w14:paraId="694F2B86">
      <w:pPr>
        <w:pStyle w:val="4"/>
        <w:keepNext w:val="0"/>
        <w:keepLines w:val="0"/>
        <w:widowControl/>
        <w:suppressLineNumbers w:val="0"/>
        <w:ind w:left="0" w:leftChars="0" w:firstLine="0" w:firstLineChars="0"/>
      </w:pPr>
      <w:r>
        <w:rPr>
          <w:rStyle w:val="17"/>
          <w:b/>
          <w:bCs/>
        </w:rPr>
        <w:t>Learning Outcomes</w:t>
      </w:r>
    </w:p>
    <w:p w14:paraId="15BC2B63">
      <w:pPr>
        <w:pStyle w:val="16"/>
        <w:keepNext w:val="0"/>
        <w:keepLines w:val="0"/>
        <w:widowControl/>
        <w:numPr>
          <w:ilvl w:val="0"/>
          <w:numId w:val="11"/>
        </w:numPr>
        <w:suppressLineNumbers w:val="0"/>
        <w:spacing w:line="360" w:lineRule="auto"/>
        <w:ind w:left="420" w:leftChars="0" w:hanging="420" w:firstLineChars="0"/>
      </w:pPr>
      <w:r>
        <w:t xml:space="preserve">Gained </w:t>
      </w:r>
      <w:r>
        <w:rPr>
          <w:rStyle w:val="17"/>
        </w:rPr>
        <w:t>hands-on experience</w:t>
      </w:r>
      <w:r>
        <w:t xml:space="preserve"> in developing dynamic, responsive web applications.</w:t>
      </w:r>
    </w:p>
    <w:p w14:paraId="6CD457AD">
      <w:pPr>
        <w:pStyle w:val="16"/>
        <w:keepNext w:val="0"/>
        <w:keepLines w:val="0"/>
        <w:widowControl/>
        <w:numPr>
          <w:ilvl w:val="0"/>
          <w:numId w:val="11"/>
        </w:numPr>
        <w:suppressLineNumbers w:val="0"/>
        <w:spacing w:line="360" w:lineRule="auto"/>
        <w:ind w:left="420" w:leftChars="0" w:hanging="420" w:firstLineChars="0"/>
      </w:pPr>
      <w:r>
        <w:t xml:space="preserve">Strengthened practical skills in </w:t>
      </w:r>
      <w:r>
        <w:rPr>
          <w:rStyle w:val="17"/>
        </w:rPr>
        <w:t>HTML5, CSS3, JavaScript, and Bootstrap</w:t>
      </w:r>
      <w:r>
        <w:t>.</w:t>
      </w:r>
    </w:p>
    <w:p w14:paraId="332D4F92">
      <w:pPr>
        <w:pStyle w:val="16"/>
        <w:keepNext w:val="0"/>
        <w:keepLines w:val="0"/>
        <w:widowControl/>
        <w:numPr>
          <w:ilvl w:val="0"/>
          <w:numId w:val="11"/>
        </w:numPr>
        <w:suppressLineNumbers w:val="0"/>
        <w:spacing w:line="360" w:lineRule="auto"/>
        <w:ind w:left="420" w:leftChars="0" w:hanging="420" w:firstLineChars="0"/>
      </w:pPr>
      <w:r>
        <w:t xml:space="preserve">Learned to design with a </w:t>
      </w:r>
      <w:r>
        <w:rPr>
          <w:rStyle w:val="17"/>
        </w:rPr>
        <w:t>user-centric approach</w:t>
      </w:r>
      <w:r>
        <w:t>, improving navigation and aesthetics.</w:t>
      </w:r>
    </w:p>
    <w:p w14:paraId="0AACA34F">
      <w:pPr>
        <w:pStyle w:val="16"/>
        <w:keepNext w:val="0"/>
        <w:keepLines w:val="0"/>
        <w:widowControl/>
        <w:numPr>
          <w:ilvl w:val="0"/>
          <w:numId w:val="11"/>
        </w:numPr>
        <w:suppressLineNumbers w:val="0"/>
        <w:spacing w:line="360" w:lineRule="auto"/>
        <w:ind w:left="420" w:leftChars="0" w:hanging="420" w:firstLineChars="0"/>
      </w:pPr>
      <w:r>
        <w:t xml:space="preserve">Improved understanding of </w:t>
      </w:r>
      <w:r>
        <w:rPr>
          <w:rStyle w:val="17"/>
        </w:rPr>
        <w:t>frontend validation, animations, and layout optimization</w:t>
      </w:r>
      <w:r>
        <w:t>.</w:t>
      </w:r>
    </w:p>
    <w:p w14:paraId="4E787A47">
      <w:pPr>
        <w:pStyle w:val="16"/>
        <w:keepNext w:val="0"/>
        <w:keepLines w:val="0"/>
        <w:widowControl/>
        <w:numPr>
          <w:ilvl w:val="0"/>
          <w:numId w:val="11"/>
        </w:numPr>
        <w:suppressLineNumbers w:val="0"/>
        <w:spacing w:line="360" w:lineRule="auto"/>
        <w:ind w:left="420" w:leftChars="0" w:hanging="420" w:firstLineChars="0"/>
      </w:pPr>
      <w:r>
        <w:t xml:space="preserve">Developed skills in </w:t>
      </w:r>
      <w:r>
        <w:rPr>
          <w:rStyle w:val="17"/>
        </w:rPr>
        <w:t>problem-solving, debugging, and responsive design testing</w:t>
      </w:r>
      <w:r>
        <w:t>.</w:t>
      </w:r>
    </w:p>
    <w:p w14:paraId="16CF7FDD">
      <w:pPr>
        <w:pStyle w:val="16"/>
        <w:keepNext w:val="0"/>
        <w:keepLines w:val="0"/>
        <w:widowControl/>
        <w:numPr>
          <w:ilvl w:val="0"/>
          <w:numId w:val="11"/>
        </w:numPr>
        <w:suppressLineNumbers w:val="0"/>
        <w:spacing w:line="360" w:lineRule="auto"/>
        <w:ind w:left="420" w:leftChars="0" w:hanging="420" w:firstLineChars="0"/>
      </w:pPr>
      <w:r>
        <w:t xml:space="preserve">Understood the importance of </w:t>
      </w:r>
      <w:r>
        <w:rPr>
          <w:rStyle w:val="17"/>
        </w:rPr>
        <w:t>version control, clean coding practices, and modular design.</w:t>
      </w:r>
    </w:p>
    <w:p w14:paraId="24B4E561">
      <w:pPr>
        <w:pStyle w:val="16"/>
        <w:keepNext w:val="0"/>
        <w:keepLines w:val="0"/>
        <w:widowControl/>
        <w:numPr>
          <w:ilvl w:val="0"/>
          <w:numId w:val="11"/>
        </w:numPr>
        <w:suppressLineNumbers w:val="0"/>
        <w:spacing w:line="360" w:lineRule="auto"/>
        <w:ind w:left="420" w:leftChars="0" w:hanging="420" w:firstLineChars="0"/>
      </w:pPr>
      <w:r>
        <w:t xml:space="preserve">Experienced working on a </w:t>
      </w:r>
      <w:r>
        <w:rPr>
          <w:rStyle w:val="17"/>
        </w:rPr>
        <w:t>real-world project</w:t>
      </w:r>
      <w:r>
        <w:t>, from planning to deployment.</w:t>
      </w:r>
    </w:p>
    <w:p w14:paraId="688B7FFD">
      <w:pPr>
        <w:pStyle w:val="4"/>
        <w:keepNext w:val="0"/>
        <w:keepLines w:val="0"/>
        <w:widowControl/>
        <w:suppressLineNumbers w:val="0"/>
        <w:ind w:left="0" w:leftChars="0" w:firstLine="0" w:firstLineChars="0"/>
      </w:pPr>
      <w:r>
        <w:rPr>
          <w:rStyle w:val="17"/>
          <w:b/>
          <w:bCs/>
        </w:rPr>
        <w:t>Data Analysis</w:t>
      </w:r>
    </w:p>
    <w:p w14:paraId="7C59C7C4">
      <w:pPr>
        <w:pStyle w:val="16"/>
        <w:keepNext w:val="0"/>
        <w:keepLines w:val="0"/>
        <w:widowControl/>
        <w:numPr>
          <w:ilvl w:val="0"/>
          <w:numId w:val="12"/>
        </w:numPr>
        <w:suppressLineNumbers w:val="0"/>
        <w:spacing w:line="360" w:lineRule="auto"/>
        <w:ind w:left="420" w:leftChars="0" w:hanging="420" w:firstLineChars="0"/>
      </w:pPr>
      <w:r>
        <w:t xml:space="preserve">Collected and stored </w:t>
      </w:r>
      <w:r>
        <w:rPr>
          <w:rStyle w:val="17"/>
        </w:rPr>
        <w:t>customer data</w:t>
      </w:r>
      <w:r>
        <w:t xml:space="preserve"> through online forms (e.g., name, email, delivery details).</w:t>
      </w:r>
    </w:p>
    <w:p w14:paraId="1B0C30B8">
      <w:pPr>
        <w:pStyle w:val="16"/>
        <w:keepNext w:val="0"/>
        <w:keepLines w:val="0"/>
        <w:widowControl/>
        <w:numPr>
          <w:ilvl w:val="0"/>
          <w:numId w:val="12"/>
        </w:numPr>
        <w:suppressLineNumbers w:val="0"/>
        <w:spacing w:line="360" w:lineRule="auto"/>
        <w:ind w:left="420" w:leftChars="0" w:hanging="420" w:firstLineChars="0"/>
      </w:pPr>
      <w:r>
        <w:t xml:space="preserve">Processed user-submitted data using </w:t>
      </w:r>
      <w:r>
        <w:rPr>
          <w:rStyle w:val="17"/>
        </w:rPr>
        <w:t>JavaScript logic and validation</w:t>
      </w:r>
      <w:r>
        <w:t xml:space="preserve"> to ensure accuracy.</w:t>
      </w:r>
    </w:p>
    <w:p w14:paraId="6311298A">
      <w:pPr>
        <w:pStyle w:val="16"/>
        <w:keepNext w:val="0"/>
        <w:keepLines w:val="0"/>
        <w:widowControl/>
        <w:numPr>
          <w:ilvl w:val="0"/>
          <w:numId w:val="12"/>
        </w:numPr>
        <w:suppressLineNumbers w:val="0"/>
        <w:spacing w:line="360" w:lineRule="auto"/>
        <w:ind w:left="420" w:leftChars="0" w:hanging="420" w:firstLineChars="0"/>
      </w:pPr>
      <w:r>
        <w:t xml:space="preserve">Organized </w:t>
      </w:r>
      <w:r>
        <w:rPr>
          <w:rStyle w:val="17"/>
        </w:rPr>
        <w:t>product data</w:t>
      </w:r>
      <w:r>
        <w:t xml:space="preserve"> (name, category, price, image, description) into structured formats for easy retrieval.</w:t>
      </w:r>
    </w:p>
    <w:p w14:paraId="066BDADA">
      <w:pPr>
        <w:pStyle w:val="16"/>
        <w:keepNext w:val="0"/>
        <w:keepLines w:val="0"/>
        <w:widowControl/>
        <w:numPr>
          <w:ilvl w:val="0"/>
          <w:numId w:val="12"/>
        </w:numPr>
        <w:suppressLineNumbers w:val="0"/>
        <w:spacing w:line="360" w:lineRule="auto"/>
        <w:ind w:left="420" w:leftChars="0" w:hanging="420" w:firstLineChars="0"/>
      </w:pPr>
      <w:r>
        <w:t xml:space="preserve">Implemented </w:t>
      </w:r>
      <w:r>
        <w:rPr>
          <w:rStyle w:val="17"/>
        </w:rPr>
        <w:t>search and filter functions</w:t>
      </w:r>
      <w:r>
        <w:t xml:space="preserve"> to help users find products quickly.</w:t>
      </w:r>
    </w:p>
    <w:p w14:paraId="10A1B1EA">
      <w:pPr>
        <w:pStyle w:val="16"/>
        <w:keepNext w:val="0"/>
        <w:keepLines w:val="0"/>
        <w:widowControl/>
        <w:numPr>
          <w:ilvl w:val="0"/>
          <w:numId w:val="12"/>
        </w:numPr>
        <w:suppressLineNumbers w:val="0"/>
        <w:spacing w:line="360" w:lineRule="auto"/>
        <w:ind w:left="420" w:leftChars="0" w:hanging="420" w:firstLineChars="0"/>
      </w:pPr>
      <w:r>
        <w:t xml:space="preserve">Created </w:t>
      </w:r>
      <w:r>
        <w:rPr>
          <w:rStyle w:val="17"/>
        </w:rPr>
        <w:t>summary sections</w:t>
      </w:r>
      <w:r>
        <w:t xml:space="preserve"> for total orders, prices, and product statistics.</w:t>
      </w:r>
    </w:p>
    <w:p w14:paraId="279E88E5">
      <w:pPr>
        <w:pStyle w:val="16"/>
        <w:keepNext w:val="0"/>
        <w:keepLines w:val="0"/>
        <w:widowControl/>
        <w:numPr>
          <w:ilvl w:val="0"/>
          <w:numId w:val="12"/>
        </w:numPr>
        <w:suppressLineNumbers w:val="0"/>
        <w:spacing w:line="360" w:lineRule="auto"/>
        <w:ind w:left="420" w:leftChars="0" w:hanging="420" w:firstLineChars="0"/>
      </w:pPr>
      <w:r>
        <w:t xml:space="preserve">Used </w:t>
      </w:r>
      <w:r>
        <w:rPr>
          <w:rStyle w:val="17"/>
        </w:rPr>
        <w:t>loops, arrays, and conditional logic</w:t>
      </w:r>
      <w:r>
        <w:t xml:space="preserve"> to dynamically display product information on webpages.</w:t>
      </w:r>
    </w:p>
    <w:p w14:paraId="427D88F6">
      <w:pPr>
        <w:pStyle w:val="16"/>
        <w:keepNext w:val="0"/>
        <w:keepLines w:val="0"/>
        <w:widowControl/>
        <w:numPr>
          <w:ilvl w:val="0"/>
          <w:numId w:val="12"/>
        </w:numPr>
        <w:suppressLineNumbers w:val="0"/>
        <w:spacing w:line="360" w:lineRule="auto"/>
        <w:ind w:left="420" w:leftChars="0" w:hanging="420" w:firstLineChars="0"/>
      </w:pPr>
      <w:r>
        <w:t>Analyzed user interaction patterns to improve website navigation and layout.</w:t>
      </w:r>
    </w:p>
    <w:p w14:paraId="22AE9F66">
      <w:pPr>
        <w:keepNext w:val="0"/>
        <w:keepLines w:val="0"/>
        <w:widowControl/>
        <w:numPr>
          <w:ilvl w:val="0"/>
          <w:numId w:val="0"/>
        </w:numPr>
        <w:suppressLineNumbers w:val="0"/>
        <w:spacing w:before="0" w:beforeAutospacing="1" w:after="0" w:afterAutospacing="1"/>
        <w:ind w:right="0" w:rightChars="0"/>
      </w:pPr>
    </w:p>
    <w:p w14:paraId="7ED0BE80">
      <w:pPr>
        <w:keepNext w:val="0"/>
        <w:keepLines w:val="0"/>
        <w:widowControl/>
        <w:numPr>
          <w:ilvl w:val="0"/>
          <w:numId w:val="0"/>
        </w:numPr>
        <w:suppressLineNumbers w:val="0"/>
        <w:spacing w:before="0" w:beforeAutospacing="1" w:after="0" w:afterAutospacing="1"/>
        <w:ind w:right="0" w:rightChars="0"/>
      </w:pPr>
    </w:p>
    <w:p w14:paraId="1772AA41">
      <w:pPr>
        <w:keepNext w:val="0"/>
        <w:keepLines w:val="0"/>
        <w:widowControl/>
        <w:numPr>
          <w:ilvl w:val="0"/>
          <w:numId w:val="0"/>
        </w:numPr>
        <w:suppressLineNumbers w:val="0"/>
        <w:spacing w:before="0" w:beforeAutospacing="1" w:after="0" w:afterAutospacing="1"/>
        <w:ind w:right="0" w:rightChars="0"/>
      </w:pPr>
    </w:p>
    <w:p w14:paraId="3F4B24A6">
      <w:pPr>
        <w:keepNext w:val="0"/>
        <w:keepLines w:val="0"/>
        <w:widowControl/>
        <w:numPr>
          <w:ilvl w:val="0"/>
          <w:numId w:val="0"/>
        </w:numPr>
        <w:suppressLineNumbers w:val="0"/>
        <w:spacing w:before="0" w:beforeAutospacing="1" w:after="0" w:afterAutospacing="1"/>
        <w:ind w:right="0" w:rightChars="0"/>
      </w:pPr>
    </w:p>
    <w:p w14:paraId="29003D07">
      <w:pPr>
        <w:keepNext w:val="0"/>
        <w:keepLines w:val="0"/>
        <w:widowControl/>
        <w:numPr>
          <w:ilvl w:val="0"/>
          <w:numId w:val="0"/>
        </w:numPr>
        <w:suppressLineNumbers w:val="0"/>
        <w:spacing w:before="0" w:beforeAutospacing="1" w:after="0" w:afterAutospacing="1"/>
        <w:ind w:right="0" w:rightChars="0"/>
      </w:pPr>
    </w:p>
    <w:p w14:paraId="49BB4272">
      <w:pPr>
        <w:keepNext w:val="0"/>
        <w:keepLines w:val="0"/>
        <w:widowControl/>
        <w:numPr>
          <w:ilvl w:val="0"/>
          <w:numId w:val="0"/>
        </w:numPr>
        <w:suppressLineNumbers w:val="0"/>
        <w:spacing w:before="0" w:beforeAutospacing="1" w:after="0" w:afterAutospacing="1"/>
        <w:ind w:right="0" w:rightChars="0"/>
      </w:pPr>
    </w:p>
    <w:p w14:paraId="29426E5C">
      <w:pPr>
        <w:keepNext w:val="0"/>
        <w:keepLines w:val="0"/>
        <w:widowControl/>
        <w:numPr>
          <w:ilvl w:val="0"/>
          <w:numId w:val="0"/>
        </w:numPr>
        <w:suppressLineNumbers w:val="0"/>
        <w:spacing w:before="0" w:beforeAutospacing="1" w:after="0" w:afterAutospacing="1"/>
        <w:ind w:right="0" w:rightChars="0"/>
      </w:pPr>
    </w:p>
    <w:p w14:paraId="7CA4AEA0">
      <w:pPr>
        <w:pStyle w:val="11"/>
        <w:spacing w:before="143"/>
      </w:pPr>
    </w:p>
    <w:p w14:paraId="39BCA3FB">
      <w:pPr>
        <w:spacing w:before="0" w:line="360" w:lineRule="auto"/>
        <w:ind w:left="3404" w:right="2505" w:firstLine="986"/>
        <w:jc w:val="left"/>
        <w:rPr>
          <w:b/>
          <w:sz w:val="28"/>
        </w:rPr>
      </w:pPr>
      <w:r>
        <w:rPr>
          <w:b/>
          <w:sz w:val="28"/>
        </w:rPr>
        <w:t xml:space="preserve">CHAPTER 4 </w:t>
      </w:r>
      <w:r>
        <w:rPr>
          <w:b/>
          <w:sz w:val="28"/>
          <w:u w:val="single"/>
        </w:rPr>
        <w:t>DEVELOPMENT</w:t>
      </w:r>
      <w:r>
        <w:rPr>
          <w:b/>
          <w:spacing w:val="-18"/>
          <w:sz w:val="28"/>
          <w:u w:val="single"/>
        </w:rPr>
        <w:t xml:space="preserve"> </w:t>
      </w:r>
      <w:r>
        <w:rPr>
          <w:b/>
          <w:sz w:val="28"/>
          <w:u w:val="single"/>
        </w:rPr>
        <w:t>PROCESS</w:t>
      </w:r>
    </w:p>
    <w:p w14:paraId="0FFDEC97">
      <w:pPr>
        <w:pStyle w:val="4"/>
        <w:numPr>
          <w:ilvl w:val="0"/>
          <w:numId w:val="13"/>
        </w:numPr>
        <w:tabs>
          <w:tab w:val="left" w:pos="1027"/>
        </w:tabs>
        <w:spacing w:before="0" w:after="0" w:line="366" w:lineRule="exact"/>
        <w:ind w:left="1027" w:right="0" w:hanging="360"/>
        <w:jc w:val="left"/>
        <w:rPr>
          <w:rFonts w:ascii="Symbol" w:hAnsi="Symbol"/>
          <w:b w:val="0"/>
          <w:sz w:val="20"/>
        </w:rPr>
      </w:pPr>
      <w:r>
        <w:rPr>
          <w:u w:val="single"/>
        </w:rPr>
        <w:t>Hardware</w:t>
      </w:r>
      <w:r>
        <w:rPr>
          <w:spacing w:val="-14"/>
          <w:u w:val="single"/>
        </w:rPr>
        <w:t xml:space="preserve"> </w:t>
      </w:r>
      <w:r>
        <w:rPr>
          <w:spacing w:val="-2"/>
          <w:u w:val="single"/>
        </w:rPr>
        <w:t>Requirement</w:t>
      </w:r>
      <w:r>
        <w:rPr>
          <w:spacing w:val="-2"/>
        </w:rPr>
        <w:t>:-</w:t>
      </w:r>
    </w:p>
    <w:p w14:paraId="2E7FD768">
      <w:pPr>
        <w:pStyle w:val="19"/>
        <w:numPr>
          <w:ilvl w:val="0"/>
          <w:numId w:val="13"/>
        </w:numPr>
        <w:tabs>
          <w:tab w:val="left" w:pos="1027"/>
          <w:tab w:val="left" w:pos="4627"/>
        </w:tabs>
        <w:spacing w:before="180" w:after="0" w:line="240" w:lineRule="auto"/>
        <w:ind w:left="1027" w:right="0" w:hanging="360"/>
        <w:jc w:val="left"/>
        <w:rPr>
          <w:rFonts w:ascii="Symbol" w:hAnsi="Symbol"/>
          <w:sz w:val="20"/>
        </w:rPr>
      </w:pPr>
      <w:r>
        <w:rPr>
          <w:spacing w:val="-2"/>
          <w:sz w:val="28"/>
        </w:rPr>
        <w:t>Processor</w:t>
      </w:r>
      <w:r>
        <w:rPr>
          <w:sz w:val="28"/>
        </w:rPr>
        <w:tab/>
      </w:r>
      <w:r>
        <w:rPr>
          <w:sz w:val="28"/>
        </w:rPr>
        <w:t>:</w:t>
      </w:r>
      <w:r>
        <w:rPr>
          <w:spacing w:val="-1"/>
          <w:sz w:val="28"/>
        </w:rPr>
        <w:t xml:space="preserve"> </w:t>
      </w:r>
      <w:r>
        <w:rPr>
          <w:sz w:val="28"/>
        </w:rPr>
        <w:t>Pentium</w:t>
      </w:r>
      <w:r>
        <w:rPr>
          <w:spacing w:val="-7"/>
          <w:sz w:val="28"/>
        </w:rPr>
        <w:t xml:space="preserve"> </w:t>
      </w:r>
      <w:r>
        <w:rPr>
          <w:sz w:val="28"/>
        </w:rPr>
        <w:t>Processor</w:t>
      </w:r>
      <w:r>
        <w:rPr>
          <w:spacing w:val="-2"/>
          <w:sz w:val="28"/>
        </w:rPr>
        <w:t xml:space="preserve"> </w:t>
      </w:r>
      <w:r>
        <w:rPr>
          <w:sz w:val="28"/>
        </w:rPr>
        <w:t>ISA</w:t>
      </w:r>
      <w:r>
        <w:rPr>
          <w:spacing w:val="-3"/>
          <w:sz w:val="28"/>
        </w:rPr>
        <w:t xml:space="preserve"> </w:t>
      </w:r>
      <w:r>
        <w:rPr>
          <w:sz w:val="28"/>
        </w:rPr>
        <w:t xml:space="preserve">32 </w:t>
      </w:r>
      <w:r>
        <w:rPr>
          <w:spacing w:val="-2"/>
          <w:sz w:val="28"/>
        </w:rPr>
        <w:t>Family</w:t>
      </w:r>
    </w:p>
    <w:p w14:paraId="3C0C2E5F">
      <w:pPr>
        <w:pStyle w:val="11"/>
        <w:spacing w:line="240" w:lineRule="auto"/>
        <w:rPr>
          <w:sz w:val="28"/>
        </w:rPr>
      </w:pPr>
    </w:p>
    <w:p w14:paraId="5C1526E9">
      <w:pPr>
        <w:pStyle w:val="19"/>
        <w:numPr>
          <w:ilvl w:val="0"/>
          <w:numId w:val="13"/>
        </w:numPr>
        <w:tabs>
          <w:tab w:val="left" w:pos="1027"/>
          <w:tab w:val="left" w:pos="4627"/>
        </w:tabs>
        <w:spacing w:before="0" w:after="0" w:line="240" w:lineRule="auto"/>
        <w:ind w:left="1027" w:right="0" w:hanging="360"/>
        <w:jc w:val="left"/>
        <w:rPr>
          <w:rFonts w:ascii="Symbol" w:hAnsi="Symbol"/>
          <w:sz w:val="20"/>
        </w:rPr>
      </w:pPr>
      <w:r>
        <w:rPr>
          <w:sz w:val="28"/>
        </w:rPr>
        <w:t>Secondary</w:t>
      </w:r>
      <w:r>
        <w:rPr>
          <w:spacing w:val="-8"/>
          <w:sz w:val="28"/>
        </w:rPr>
        <w:t xml:space="preserve"> </w:t>
      </w:r>
      <w:r>
        <w:rPr>
          <w:spacing w:val="-2"/>
          <w:sz w:val="28"/>
        </w:rPr>
        <w:t>Storage</w:t>
      </w:r>
      <w:r>
        <w:rPr>
          <w:sz w:val="28"/>
        </w:rPr>
        <w:tab/>
      </w:r>
      <w:r>
        <w:rPr>
          <w:sz w:val="28"/>
        </w:rPr>
        <w:t>:</w:t>
      </w:r>
      <w:r>
        <w:rPr>
          <w:spacing w:val="-1"/>
          <w:sz w:val="28"/>
        </w:rPr>
        <w:t xml:space="preserve"> </w:t>
      </w:r>
      <w:r>
        <w:rPr>
          <w:sz w:val="28"/>
        </w:rPr>
        <w:t>80 GB</w:t>
      </w:r>
      <w:r>
        <w:rPr>
          <w:spacing w:val="-1"/>
          <w:sz w:val="28"/>
        </w:rPr>
        <w:t xml:space="preserve"> </w:t>
      </w:r>
      <w:r>
        <w:rPr>
          <w:spacing w:val="-5"/>
          <w:sz w:val="28"/>
        </w:rPr>
        <w:t>HDD</w:t>
      </w:r>
    </w:p>
    <w:p w14:paraId="13695E69">
      <w:pPr>
        <w:pStyle w:val="11"/>
        <w:spacing w:before="2" w:line="240" w:lineRule="auto"/>
        <w:rPr>
          <w:sz w:val="28"/>
        </w:rPr>
      </w:pPr>
    </w:p>
    <w:p w14:paraId="31E8440D">
      <w:pPr>
        <w:pStyle w:val="19"/>
        <w:numPr>
          <w:ilvl w:val="0"/>
          <w:numId w:val="13"/>
        </w:numPr>
        <w:tabs>
          <w:tab w:val="left" w:pos="1027"/>
          <w:tab w:val="left" w:pos="4627"/>
        </w:tabs>
        <w:spacing w:before="0" w:after="0" w:line="240" w:lineRule="auto"/>
        <w:ind w:left="1027" w:right="0" w:hanging="360"/>
        <w:jc w:val="left"/>
        <w:rPr>
          <w:rFonts w:ascii="Symbol" w:hAnsi="Symbol"/>
          <w:sz w:val="20"/>
        </w:rPr>
      </w:pPr>
      <w:r>
        <w:rPr>
          <w:spacing w:val="-5"/>
          <w:sz w:val="28"/>
        </w:rPr>
        <w:t>ROM</w:t>
      </w:r>
      <w:r>
        <w:rPr>
          <w:sz w:val="28"/>
        </w:rPr>
        <w:tab/>
      </w:r>
      <w:r>
        <w:rPr>
          <w:sz w:val="28"/>
        </w:rPr>
        <w:t>:</w:t>
      </w:r>
      <w:r>
        <w:rPr>
          <w:spacing w:val="-3"/>
          <w:sz w:val="28"/>
        </w:rPr>
        <w:t xml:space="preserve"> </w:t>
      </w:r>
      <w:r>
        <w:rPr>
          <w:sz w:val="28"/>
        </w:rPr>
        <w:t>52X</w:t>
      </w:r>
      <w:r>
        <w:rPr>
          <w:spacing w:val="-2"/>
          <w:sz w:val="28"/>
        </w:rPr>
        <w:t xml:space="preserve"> </w:t>
      </w:r>
      <w:r>
        <w:rPr>
          <w:sz w:val="28"/>
        </w:rPr>
        <w:t>CD</w:t>
      </w:r>
      <w:r>
        <w:rPr>
          <w:spacing w:val="-2"/>
          <w:sz w:val="28"/>
        </w:rPr>
        <w:t xml:space="preserve"> </w:t>
      </w:r>
      <w:r>
        <w:rPr>
          <w:sz w:val="28"/>
        </w:rPr>
        <w:t>ROM</w:t>
      </w:r>
      <w:r>
        <w:rPr>
          <w:spacing w:val="-1"/>
          <w:sz w:val="28"/>
        </w:rPr>
        <w:t xml:space="preserve"> </w:t>
      </w:r>
      <w:r>
        <w:rPr>
          <w:spacing w:val="-2"/>
          <w:sz w:val="28"/>
        </w:rPr>
        <w:t>Drive</w:t>
      </w:r>
    </w:p>
    <w:p w14:paraId="3A7DAAA9">
      <w:pPr>
        <w:pStyle w:val="19"/>
        <w:numPr>
          <w:ilvl w:val="0"/>
          <w:numId w:val="13"/>
        </w:numPr>
        <w:tabs>
          <w:tab w:val="left" w:pos="1027"/>
          <w:tab w:val="left" w:pos="4627"/>
        </w:tabs>
        <w:spacing w:before="321" w:after="0" w:line="240" w:lineRule="auto"/>
        <w:ind w:left="1027" w:right="0" w:hanging="360"/>
        <w:jc w:val="left"/>
        <w:rPr>
          <w:rFonts w:ascii="Symbol" w:hAnsi="Symbol"/>
          <w:sz w:val="20"/>
        </w:rPr>
      </w:pPr>
      <w:r>
        <w:rPr>
          <w:sz w:val="28"/>
        </w:rPr>
        <w:t>Floppy</w:t>
      </w:r>
      <w:r>
        <w:rPr>
          <w:spacing w:val="-8"/>
          <w:sz w:val="28"/>
        </w:rPr>
        <w:t xml:space="preserve"> </w:t>
      </w:r>
      <w:r>
        <w:rPr>
          <w:spacing w:val="-2"/>
          <w:sz w:val="28"/>
        </w:rPr>
        <w:t>Drive</w:t>
      </w:r>
      <w:r>
        <w:rPr>
          <w:sz w:val="28"/>
        </w:rPr>
        <w:tab/>
      </w:r>
      <w:r>
        <w:rPr>
          <w:sz w:val="28"/>
        </w:rPr>
        <w:t>:</w:t>
      </w:r>
      <w:r>
        <w:rPr>
          <w:spacing w:val="-1"/>
          <w:sz w:val="28"/>
        </w:rPr>
        <w:t xml:space="preserve"> </w:t>
      </w:r>
      <w:r>
        <w:rPr>
          <w:sz w:val="28"/>
        </w:rPr>
        <w:t xml:space="preserve">1.44 </w:t>
      </w:r>
      <w:r>
        <w:rPr>
          <w:spacing w:val="-5"/>
          <w:sz w:val="28"/>
        </w:rPr>
        <w:t>FDD</w:t>
      </w:r>
    </w:p>
    <w:p w14:paraId="137022B1">
      <w:pPr>
        <w:pStyle w:val="19"/>
        <w:numPr>
          <w:ilvl w:val="0"/>
          <w:numId w:val="13"/>
        </w:numPr>
        <w:tabs>
          <w:tab w:val="left" w:pos="1027"/>
          <w:tab w:val="left" w:pos="4627"/>
        </w:tabs>
        <w:spacing w:before="321" w:after="0" w:line="240" w:lineRule="auto"/>
        <w:ind w:left="1027" w:right="0" w:hanging="360"/>
        <w:jc w:val="left"/>
        <w:rPr>
          <w:rFonts w:ascii="Symbol" w:hAnsi="Symbol"/>
          <w:sz w:val="20"/>
        </w:rPr>
      </w:pPr>
      <w:r>
        <w:rPr>
          <w:spacing w:val="-2"/>
          <w:sz w:val="28"/>
        </w:rPr>
        <w:t>Memory</w:t>
      </w:r>
      <w:r>
        <w:rPr>
          <w:sz w:val="28"/>
        </w:rPr>
        <w:tab/>
      </w:r>
      <w:r>
        <w:rPr>
          <w:sz w:val="28"/>
        </w:rPr>
        <w:t>: 1</w:t>
      </w:r>
      <w:r>
        <w:rPr>
          <w:spacing w:val="-1"/>
          <w:sz w:val="28"/>
        </w:rPr>
        <w:t xml:space="preserve"> </w:t>
      </w:r>
      <w:r>
        <w:rPr>
          <w:sz w:val="28"/>
        </w:rPr>
        <w:t xml:space="preserve">GB </w:t>
      </w:r>
      <w:r>
        <w:rPr>
          <w:spacing w:val="-5"/>
          <w:sz w:val="28"/>
        </w:rPr>
        <w:t>RAM</w:t>
      </w:r>
    </w:p>
    <w:p w14:paraId="1451CE64">
      <w:pPr>
        <w:pStyle w:val="11"/>
        <w:spacing w:before="2" w:line="240" w:lineRule="auto"/>
        <w:rPr>
          <w:sz w:val="28"/>
        </w:rPr>
      </w:pPr>
    </w:p>
    <w:p w14:paraId="79E383A9">
      <w:pPr>
        <w:pStyle w:val="19"/>
        <w:numPr>
          <w:ilvl w:val="0"/>
          <w:numId w:val="13"/>
        </w:numPr>
        <w:tabs>
          <w:tab w:val="left" w:pos="1027"/>
          <w:tab w:val="left" w:pos="4627"/>
        </w:tabs>
        <w:spacing w:before="0" w:after="0" w:line="240" w:lineRule="auto"/>
        <w:ind w:left="1027" w:right="0" w:hanging="360"/>
        <w:jc w:val="left"/>
        <w:rPr>
          <w:rFonts w:ascii="Symbol" w:hAnsi="Symbol"/>
          <w:sz w:val="20"/>
        </w:rPr>
      </w:pPr>
      <w:r>
        <w:rPr>
          <w:sz w:val="28"/>
        </w:rPr>
        <w:t>Network</w:t>
      </w:r>
      <w:r>
        <w:rPr>
          <w:spacing w:val="-6"/>
          <w:sz w:val="28"/>
        </w:rPr>
        <w:t xml:space="preserve"> </w:t>
      </w:r>
      <w:r>
        <w:rPr>
          <w:spacing w:val="-2"/>
          <w:sz w:val="28"/>
        </w:rPr>
        <w:t>Adapter</w:t>
      </w:r>
      <w:r>
        <w:rPr>
          <w:sz w:val="28"/>
        </w:rPr>
        <w:tab/>
      </w:r>
      <w:r>
        <w:rPr>
          <w:sz w:val="28"/>
        </w:rPr>
        <w:t>:</w:t>
      </w:r>
      <w:r>
        <w:rPr>
          <w:spacing w:val="-4"/>
          <w:sz w:val="28"/>
        </w:rPr>
        <w:t xml:space="preserve"> </w:t>
      </w:r>
      <w:r>
        <w:rPr>
          <w:sz w:val="28"/>
        </w:rPr>
        <w:t>Ethernet</w:t>
      </w:r>
      <w:r>
        <w:rPr>
          <w:spacing w:val="-1"/>
          <w:sz w:val="28"/>
        </w:rPr>
        <w:t xml:space="preserve"> </w:t>
      </w:r>
      <w:r>
        <w:rPr>
          <w:spacing w:val="-2"/>
          <w:sz w:val="28"/>
        </w:rPr>
        <w:t>Adapter</w:t>
      </w:r>
    </w:p>
    <w:p w14:paraId="24B583D1">
      <w:pPr>
        <w:pStyle w:val="19"/>
        <w:numPr>
          <w:ilvl w:val="0"/>
          <w:numId w:val="13"/>
        </w:numPr>
        <w:tabs>
          <w:tab w:val="left" w:pos="1027"/>
          <w:tab w:val="left" w:pos="4627"/>
        </w:tabs>
        <w:spacing w:before="322" w:after="0" w:line="360" w:lineRule="auto"/>
        <w:ind w:left="1027" w:right="0" w:hanging="360"/>
        <w:jc w:val="left"/>
        <w:rPr>
          <w:rFonts w:ascii="Symbol" w:hAnsi="Symbol"/>
          <w:sz w:val="20"/>
        </w:rPr>
      </w:pPr>
      <w:r>
        <w:rPr>
          <w:spacing w:val="-2"/>
          <w:sz w:val="28"/>
        </w:rPr>
        <w:t>Modem</w:t>
      </w:r>
      <w:r>
        <w:rPr>
          <w:sz w:val="28"/>
        </w:rPr>
        <w:tab/>
      </w:r>
      <w:r>
        <w:rPr>
          <w:sz w:val="28"/>
        </w:rPr>
        <w:t>:</w:t>
      </w:r>
      <w:r>
        <w:rPr>
          <w:spacing w:val="-3"/>
          <w:sz w:val="28"/>
        </w:rPr>
        <w:t xml:space="preserve"> </w:t>
      </w:r>
      <w:r>
        <w:rPr>
          <w:sz w:val="28"/>
        </w:rPr>
        <w:t>128kbps</w:t>
      </w:r>
      <w:r>
        <w:rPr>
          <w:spacing w:val="-3"/>
          <w:sz w:val="28"/>
        </w:rPr>
        <w:t xml:space="preserve"> </w:t>
      </w:r>
      <w:r>
        <w:rPr>
          <w:sz w:val="28"/>
        </w:rPr>
        <w:t>Voice</w:t>
      </w:r>
      <w:r>
        <w:rPr>
          <w:spacing w:val="-4"/>
          <w:sz w:val="28"/>
        </w:rPr>
        <w:t xml:space="preserve"> </w:t>
      </w:r>
      <w:r>
        <w:rPr>
          <w:sz w:val="28"/>
        </w:rPr>
        <w:t>Fax</w:t>
      </w:r>
      <w:r>
        <w:rPr>
          <w:spacing w:val="-6"/>
          <w:sz w:val="28"/>
        </w:rPr>
        <w:t xml:space="preserve"> </w:t>
      </w:r>
      <w:r>
        <w:rPr>
          <w:spacing w:val="-4"/>
          <w:sz w:val="28"/>
        </w:rPr>
        <w:t>Data</w:t>
      </w:r>
    </w:p>
    <w:p w14:paraId="7AA9A14B">
      <w:pPr>
        <w:pStyle w:val="19"/>
        <w:numPr>
          <w:ilvl w:val="0"/>
          <w:numId w:val="13"/>
        </w:numPr>
        <w:tabs>
          <w:tab w:val="left" w:pos="1027"/>
          <w:tab w:val="left" w:pos="4627"/>
        </w:tabs>
        <w:spacing w:before="75" w:after="0" w:line="360" w:lineRule="auto"/>
        <w:ind w:left="1027" w:right="0" w:hanging="360"/>
        <w:jc w:val="left"/>
        <w:rPr>
          <w:rFonts w:ascii="Symbol" w:hAnsi="Symbol"/>
          <w:sz w:val="20"/>
        </w:rPr>
      </w:pPr>
      <w:r>
        <w:rPr>
          <w:spacing w:val="-2"/>
          <w:sz w:val="28"/>
        </w:rPr>
        <w:t>Others</w:t>
      </w:r>
      <w:r>
        <w:rPr>
          <w:sz w:val="28"/>
        </w:rPr>
        <w:tab/>
      </w:r>
      <w:r>
        <w:rPr>
          <w:sz w:val="28"/>
        </w:rPr>
        <w:t>:</w:t>
      </w:r>
      <w:r>
        <w:rPr>
          <w:spacing w:val="-5"/>
          <w:sz w:val="28"/>
        </w:rPr>
        <w:t xml:space="preserve"> </w:t>
      </w:r>
      <w:r>
        <w:rPr>
          <w:sz w:val="28"/>
        </w:rPr>
        <w:t>17"</w:t>
      </w:r>
      <w:r>
        <w:rPr>
          <w:spacing w:val="-4"/>
          <w:sz w:val="28"/>
        </w:rPr>
        <w:t xml:space="preserve"> </w:t>
      </w:r>
      <w:r>
        <w:rPr>
          <w:sz w:val="28"/>
        </w:rPr>
        <w:t>Color</w:t>
      </w:r>
      <w:r>
        <w:rPr>
          <w:spacing w:val="-3"/>
          <w:sz w:val="28"/>
        </w:rPr>
        <w:t xml:space="preserve"> </w:t>
      </w:r>
      <w:r>
        <w:rPr>
          <w:sz w:val="28"/>
        </w:rPr>
        <w:t>Monitor,</w:t>
      </w:r>
      <w:r>
        <w:rPr>
          <w:spacing w:val="-5"/>
          <w:sz w:val="28"/>
        </w:rPr>
        <w:t xml:space="preserve"> </w:t>
      </w:r>
      <w:r>
        <w:rPr>
          <w:sz w:val="28"/>
        </w:rPr>
        <w:t>Printer,</w:t>
      </w:r>
      <w:r>
        <w:rPr>
          <w:spacing w:val="-4"/>
          <w:sz w:val="28"/>
        </w:rPr>
        <w:t xml:space="preserve"> </w:t>
      </w:r>
      <w:r>
        <w:rPr>
          <w:spacing w:val="-2"/>
          <w:sz w:val="28"/>
        </w:rPr>
        <w:t>Scanner,</w:t>
      </w:r>
    </w:p>
    <w:p w14:paraId="1BEAED39">
      <w:pPr>
        <w:spacing w:before="321" w:line="240" w:lineRule="auto"/>
        <w:ind w:left="4628" w:right="0" w:firstLine="0"/>
        <w:jc w:val="left"/>
        <w:rPr>
          <w:sz w:val="28"/>
        </w:rPr>
      </w:pPr>
      <w:r>
        <w:rPr>
          <w:sz w:val="28"/>
        </w:rPr>
        <w:t>:</w:t>
      </w:r>
      <w:r>
        <w:rPr>
          <w:spacing w:val="-2"/>
          <w:sz w:val="28"/>
        </w:rPr>
        <w:t xml:space="preserve"> </w:t>
      </w:r>
      <w:r>
        <w:rPr>
          <w:sz w:val="28"/>
        </w:rPr>
        <w:t>Keyboard,</w:t>
      </w:r>
      <w:r>
        <w:rPr>
          <w:spacing w:val="-3"/>
          <w:sz w:val="28"/>
        </w:rPr>
        <w:t xml:space="preserve"> </w:t>
      </w:r>
      <w:r>
        <w:rPr>
          <w:spacing w:val="-4"/>
          <w:sz w:val="28"/>
        </w:rPr>
        <w:t>Mouse</w:t>
      </w:r>
    </w:p>
    <w:p w14:paraId="112AF451">
      <w:pPr>
        <w:pStyle w:val="19"/>
        <w:numPr>
          <w:ilvl w:val="0"/>
          <w:numId w:val="0"/>
        </w:numPr>
        <w:tabs>
          <w:tab w:val="left" w:pos="1027"/>
          <w:tab w:val="left" w:pos="4627"/>
        </w:tabs>
        <w:spacing w:before="322" w:after="0" w:line="240" w:lineRule="auto"/>
        <w:ind w:right="0" w:rightChars="0"/>
        <w:jc w:val="left"/>
        <w:rPr>
          <w:rFonts w:ascii="Symbol" w:hAnsi="Symbol"/>
          <w:sz w:val="20"/>
        </w:rPr>
      </w:pPr>
    </w:p>
    <w:p w14:paraId="638B28A7">
      <w:pPr>
        <w:pStyle w:val="19"/>
        <w:widowControl w:val="0"/>
        <w:numPr>
          <w:ilvl w:val="0"/>
          <w:numId w:val="0"/>
        </w:numPr>
        <w:tabs>
          <w:tab w:val="left" w:pos="1027"/>
          <w:tab w:val="left" w:pos="4627"/>
        </w:tabs>
        <w:autoSpaceDE w:val="0"/>
        <w:autoSpaceDN w:val="0"/>
        <w:spacing w:before="322" w:after="0" w:line="240" w:lineRule="auto"/>
        <w:ind w:right="0" w:rightChars="0"/>
        <w:jc w:val="left"/>
        <w:rPr>
          <w:spacing w:val="-4"/>
          <w:sz w:val="28"/>
        </w:rPr>
      </w:pPr>
    </w:p>
    <w:p w14:paraId="1BF0CC06">
      <w:pPr>
        <w:pStyle w:val="19"/>
        <w:spacing w:after="0" w:line="240" w:lineRule="auto"/>
        <w:jc w:val="left"/>
        <w:rPr>
          <w:rFonts w:ascii="Symbol" w:hAnsi="Symbol"/>
          <w:sz w:val="20"/>
        </w:rPr>
        <w:sectPr>
          <w:type w:val="continuous"/>
          <w:pgSz w:w="11910" w:h="16840"/>
          <w:pgMar w:top="1420" w:right="992" w:bottom="1200" w:left="1133" w:header="0" w:footer="1002" w:gutter="0"/>
          <w:pgBorders>
            <w:top w:val="none" w:sz="0" w:space="0"/>
            <w:left w:val="none" w:sz="0" w:space="0"/>
            <w:bottom w:val="none" w:sz="0" w:space="0"/>
            <w:right w:val="none" w:sz="0" w:space="0"/>
          </w:pgBorders>
          <w:cols w:space="720" w:num="1"/>
        </w:sectPr>
      </w:pPr>
    </w:p>
    <w:p w14:paraId="17E778D7">
      <w:pPr>
        <w:pStyle w:val="3"/>
        <w:ind w:left="0" w:leftChars="0" w:firstLine="180" w:firstLineChars="50"/>
      </w:pPr>
      <w:r>
        <w:rPr>
          <w:u w:val="single"/>
        </w:rPr>
        <w:t>Software</w:t>
      </w:r>
      <w:r>
        <w:rPr>
          <w:spacing w:val="-1"/>
          <w:u w:val="single"/>
        </w:rPr>
        <w:t xml:space="preserve"> </w:t>
      </w:r>
      <w:r>
        <w:rPr>
          <w:spacing w:val="-2"/>
          <w:u w:val="single"/>
        </w:rPr>
        <w:t>Requirement</w:t>
      </w:r>
    </w:p>
    <w:p w14:paraId="149DC128">
      <w:pPr>
        <w:pStyle w:val="19"/>
        <w:numPr>
          <w:ilvl w:val="0"/>
          <w:numId w:val="14"/>
        </w:numPr>
        <w:tabs>
          <w:tab w:val="left" w:pos="1747"/>
        </w:tabs>
        <w:spacing w:before="198" w:after="0" w:line="240" w:lineRule="auto"/>
        <w:ind w:left="1747" w:right="0" w:hanging="989"/>
        <w:jc w:val="left"/>
        <w:rPr>
          <w:sz w:val="36"/>
        </w:rPr>
      </w:pPr>
      <w:r>
        <w:rPr>
          <w:sz w:val="36"/>
        </w:rPr>
        <w:t>MS</w:t>
      </w:r>
      <w:r>
        <w:rPr>
          <w:spacing w:val="-2"/>
          <w:sz w:val="36"/>
        </w:rPr>
        <w:t xml:space="preserve"> </w:t>
      </w:r>
      <w:r>
        <w:rPr>
          <w:sz w:val="36"/>
        </w:rPr>
        <w:t xml:space="preserve">Access </w:t>
      </w:r>
      <w:r>
        <w:rPr>
          <w:spacing w:val="-4"/>
          <w:sz w:val="36"/>
        </w:rPr>
        <w:t>2007</w:t>
      </w:r>
    </w:p>
    <w:p w14:paraId="4BD84DBF">
      <w:pPr>
        <w:pStyle w:val="11"/>
        <w:spacing w:before="1"/>
        <w:rPr>
          <w:sz w:val="36"/>
        </w:rPr>
      </w:pPr>
    </w:p>
    <w:p w14:paraId="13201169">
      <w:pPr>
        <w:pStyle w:val="19"/>
        <w:numPr>
          <w:ilvl w:val="0"/>
          <w:numId w:val="14"/>
        </w:numPr>
        <w:tabs>
          <w:tab w:val="left" w:pos="1747"/>
        </w:tabs>
        <w:spacing w:before="0" w:after="0" w:line="240" w:lineRule="auto"/>
        <w:ind w:left="1747" w:right="0" w:hanging="989"/>
        <w:jc w:val="left"/>
        <w:rPr>
          <w:sz w:val="36"/>
        </w:rPr>
      </w:pPr>
      <w:r>
        <w:rPr>
          <w:sz w:val="36"/>
        </w:rPr>
        <w:t>Programming</w:t>
      </w:r>
      <w:r>
        <w:rPr>
          <w:spacing w:val="-1"/>
          <w:sz w:val="36"/>
        </w:rPr>
        <w:t xml:space="preserve"> </w:t>
      </w:r>
      <w:r>
        <w:rPr>
          <w:sz w:val="36"/>
        </w:rPr>
        <w:t>Language(VB.Net</w:t>
      </w:r>
      <w:r>
        <w:rPr>
          <w:spacing w:val="-3"/>
          <w:sz w:val="36"/>
        </w:rPr>
        <w:t xml:space="preserve"> </w:t>
      </w:r>
      <w:r>
        <w:rPr>
          <w:spacing w:val="-2"/>
          <w:sz w:val="36"/>
        </w:rPr>
        <w:t>2008)</w:t>
      </w:r>
    </w:p>
    <w:p w14:paraId="6E985033">
      <w:pPr>
        <w:pStyle w:val="11"/>
        <w:spacing w:before="8"/>
        <w:rPr>
          <w:sz w:val="36"/>
        </w:rPr>
      </w:pPr>
    </w:p>
    <w:p w14:paraId="36FAC0C2">
      <w:pPr>
        <w:pStyle w:val="4"/>
        <w:spacing w:before="1"/>
        <w:ind w:left="667"/>
      </w:pPr>
      <w:r>
        <w:rPr>
          <w:spacing w:val="-2"/>
          <w:u w:val="single"/>
        </w:rPr>
        <w:t>TOOLS</w:t>
      </w:r>
    </w:p>
    <w:p w14:paraId="3FD672B7">
      <w:pPr>
        <w:pStyle w:val="11"/>
        <w:spacing w:before="120"/>
        <w:rPr>
          <w:b/>
          <w:sz w:val="32"/>
        </w:rPr>
      </w:pPr>
    </w:p>
    <w:p w14:paraId="61ACB54A">
      <w:pPr>
        <w:spacing w:before="1"/>
        <w:ind w:left="307" w:right="0" w:firstLine="0"/>
        <w:jc w:val="left"/>
        <w:rPr>
          <w:b/>
          <w:sz w:val="32"/>
        </w:rPr>
      </w:pPr>
      <w:r>
        <w:rPr>
          <w:b/>
          <w:sz w:val="32"/>
          <w:u w:val="single"/>
        </w:rPr>
        <w:t>Visual</w:t>
      </w:r>
      <w:r>
        <w:rPr>
          <w:b/>
          <w:spacing w:val="-9"/>
          <w:sz w:val="32"/>
          <w:u w:val="single"/>
        </w:rPr>
        <w:t xml:space="preserve"> </w:t>
      </w:r>
      <w:r>
        <w:rPr>
          <w:b/>
          <w:spacing w:val="-2"/>
          <w:sz w:val="32"/>
          <w:u w:val="single"/>
        </w:rPr>
        <w:t>Studio</w:t>
      </w:r>
    </w:p>
    <w:p w14:paraId="6A08AE8F">
      <w:pPr>
        <w:pStyle w:val="11"/>
        <w:spacing w:before="205"/>
        <w:rPr>
          <w:b/>
        </w:rPr>
      </w:pPr>
    </w:p>
    <w:p w14:paraId="0D959BA0">
      <w:pPr>
        <w:pStyle w:val="11"/>
        <w:spacing w:line="276" w:lineRule="auto"/>
        <w:ind w:left="307" w:right="6399"/>
      </w:pPr>
      <w:r>
        <w:t>Microsoft</w:t>
      </w:r>
      <w:r>
        <w:rPr>
          <w:spacing w:val="-12"/>
        </w:rPr>
        <w:t xml:space="preserve"> </w:t>
      </w:r>
      <w:r>
        <w:t>Visual</w:t>
      </w:r>
      <w:r>
        <w:rPr>
          <w:spacing w:val="-12"/>
        </w:rPr>
        <w:t xml:space="preserve"> </w:t>
      </w:r>
      <w:r>
        <w:t>Studio</w:t>
      </w:r>
      <w:r>
        <w:rPr>
          <w:spacing w:val="-12"/>
        </w:rPr>
        <w:t xml:space="preserve"> </w:t>
      </w:r>
      <w:r>
        <w:t>20008 Version 8.0.30319.1 RTMRel Microsoft .NET Framework Version 4.0.30319 RTMRel</w:t>
      </w:r>
    </w:p>
    <w:p w14:paraId="5E67B820">
      <w:pPr>
        <w:pStyle w:val="11"/>
        <w:spacing w:before="44"/>
      </w:pPr>
    </w:p>
    <w:p w14:paraId="7596352E">
      <w:pPr>
        <w:pStyle w:val="11"/>
        <w:ind w:left="307"/>
      </w:pPr>
      <w:r>
        <w:t>Installed</w:t>
      </w:r>
      <w:r>
        <w:rPr>
          <w:spacing w:val="-3"/>
        </w:rPr>
        <w:t xml:space="preserve"> </w:t>
      </w:r>
      <w:r>
        <w:t>Version:</w:t>
      </w:r>
      <w:r>
        <w:rPr>
          <w:spacing w:val="-2"/>
        </w:rPr>
        <w:t xml:space="preserve"> Ultimate</w:t>
      </w:r>
    </w:p>
    <w:p w14:paraId="50928301">
      <w:pPr>
        <w:pStyle w:val="11"/>
        <w:spacing w:before="82"/>
      </w:pPr>
    </w:p>
    <w:p w14:paraId="78EAD14F">
      <w:pPr>
        <w:pStyle w:val="11"/>
        <w:spacing w:line="276" w:lineRule="auto"/>
        <w:ind w:left="307" w:right="2505"/>
      </w:pPr>
      <w:r>
        <w:t>Microsoft</w:t>
      </w:r>
      <w:r>
        <w:rPr>
          <w:spacing w:val="-6"/>
        </w:rPr>
        <w:t xml:space="preserve"> </w:t>
      </w:r>
      <w:r>
        <w:t>Office</w:t>
      </w:r>
      <w:r>
        <w:rPr>
          <w:spacing w:val="-7"/>
        </w:rPr>
        <w:t xml:space="preserve"> </w:t>
      </w:r>
      <w:r>
        <w:t>Developer</w:t>
      </w:r>
      <w:r>
        <w:rPr>
          <w:spacing w:val="-6"/>
        </w:rPr>
        <w:t xml:space="preserve"> </w:t>
      </w:r>
      <w:r>
        <w:t>Tools</w:t>
      </w:r>
      <w:r>
        <w:rPr>
          <w:spacing w:val="80"/>
        </w:rPr>
        <w:t xml:space="preserve"> </w:t>
      </w:r>
      <w:r>
        <w:t>01019-532-2002102-70237 Microsoft Office Developer Tools</w:t>
      </w:r>
    </w:p>
    <w:p w14:paraId="5CE53E69">
      <w:pPr>
        <w:pStyle w:val="11"/>
        <w:spacing w:before="42"/>
      </w:pPr>
    </w:p>
    <w:p w14:paraId="71198577">
      <w:pPr>
        <w:pStyle w:val="11"/>
        <w:spacing w:line="276" w:lineRule="auto"/>
        <w:ind w:left="307" w:right="3303"/>
      </w:pPr>
      <w:r>
        <w:t>Microsoft</w:t>
      </w:r>
      <w:r>
        <w:rPr>
          <w:spacing w:val="-6"/>
        </w:rPr>
        <w:t xml:space="preserve"> </w:t>
      </w:r>
      <w:r>
        <w:t>Visual</w:t>
      </w:r>
      <w:r>
        <w:rPr>
          <w:spacing w:val="-6"/>
        </w:rPr>
        <w:t xml:space="preserve"> </w:t>
      </w:r>
      <w:r>
        <w:t>Basic</w:t>
      </w:r>
      <w:r>
        <w:rPr>
          <w:spacing w:val="-6"/>
        </w:rPr>
        <w:t xml:space="preserve"> </w:t>
      </w:r>
      <w:r>
        <w:t>2008</w:t>
      </w:r>
      <w:r>
        <w:rPr>
          <w:spacing w:val="80"/>
        </w:rPr>
        <w:t xml:space="preserve"> </w:t>
      </w:r>
      <w:r>
        <w:t>01019-532-2002102-70237 Microsoft Visual Basic 2008</w:t>
      </w:r>
    </w:p>
    <w:p w14:paraId="696D4589">
      <w:pPr>
        <w:pStyle w:val="11"/>
        <w:spacing w:before="42"/>
      </w:pPr>
    </w:p>
    <w:p w14:paraId="20A39952">
      <w:pPr>
        <w:pStyle w:val="11"/>
        <w:spacing w:before="1"/>
        <w:ind w:left="307"/>
      </w:pPr>
      <w:r>
        <w:t>Microsoft</w:t>
      </w:r>
      <w:r>
        <w:rPr>
          <w:spacing w:val="-1"/>
        </w:rPr>
        <w:t xml:space="preserve"> </w:t>
      </w:r>
      <w:r>
        <w:t>Visual C#</w:t>
      </w:r>
      <w:r>
        <w:rPr>
          <w:spacing w:val="-1"/>
        </w:rPr>
        <w:t xml:space="preserve"> </w:t>
      </w:r>
      <w:r>
        <w:t>2008</w:t>
      </w:r>
      <w:r>
        <w:rPr>
          <w:spacing w:val="29"/>
        </w:rPr>
        <w:t xml:space="preserve">  </w:t>
      </w:r>
      <w:r>
        <w:t>01019-532-2002102-</w:t>
      </w:r>
      <w:r>
        <w:rPr>
          <w:spacing w:val="-2"/>
        </w:rPr>
        <w:t>70237</w:t>
      </w:r>
    </w:p>
    <w:p w14:paraId="05B0B868">
      <w:pPr>
        <w:pStyle w:val="11"/>
        <w:spacing w:before="40"/>
        <w:ind w:left="307"/>
      </w:pPr>
      <w:r>
        <w:t>Microsoft</w:t>
      </w:r>
      <w:r>
        <w:rPr>
          <w:spacing w:val="-1"/>
        </w:rPr>
        <w:t xml:space="preserve"> </w:t>
      </w:r>
      <w:r>
        <w:t>Visual</w:t>
      </w:r>
      <w:r>
        <w:rPr>
          <w:spacing w:val="-1"/>
        </w:rPr>
        <w:t xml:space="preserve"> </w:t>
      </w:r>
      <w:r>
        <w:t xml:space="preserve">C# </w:t>
      </w:r>
      <w:r>
        <w:rPr>
          <w:spacing w:val="-4"/>
        </w:rPr>
        <w:t>2008</w:t>
      </w:r>
    </w:p>
    <w:p w14:paraId="2CE415E7">
      <w:pPr>
        <w:pStyle w:val="11"/>
        <w:spacing w:before="41"/>
        <w:ind w:left="307"/>
      </w:pPr>
      <w:r>
        <w:t>Microsoft</w:t>
      </w:r>
      <w:r>
        <w:rPr>
          <w:spacing w:val="-1"/>
        </w:rPr>
        <w:t xml:space="preserve"> </w:t>
      </w:r>
      <w:r>
        <w:t>Visual C++</w:t>
      </w:r>
      <w:r>
        <w:rPr>
          <w:spacing w:val="-1"/>
        </w:rPr>
        <w:t xml:space="preserve"> </w:t>
      </w:r>
      <w:r>
        <w:t>2008</w:t>
      </w:r>
      <w:r>
        <w:rPr>
          <w:spacing w:val="30"/>
        </w:rPr>
        <w:t xml:space="preserve">  </w:t>
      </w:r>
      <w:r>
        <w:t>01019-532-2002102-</w:t>
      </w:r>
      <w:r>
        <w:rPr>
          <w:spacing w:val="-2"/>
        </w:rPr>
        <w:t>70237</w:t>
      </w:r>
    </w:p>
    <w:p w14:paraId="7BCE43A6">
      <w:pPr>
        <w:pStyle w:val="11"/>
        <w:spacing w:before="41"/>
        <w:ind w:left="307"/>
      </w:pPr>
      <w:r>
        <w:t>Microsoft</w:t>
      </w:r>
      <w:r>
        <w:rPr>
          <w:spacing w:val="-1"/>
        </w:rPr>
        <w:t xml:space="preserve"> </w:t>
      </w:r>
      <w:r>
        <w:t>Visual</w:t>
      </w:r>
      <w:r>
        <w:rPr>
          <w:spacing w:val="-2"/>
        </w:rPr>
        <w:t xml:space="preserve"> </w:t>
      </w:r>
      <w:r>
        <w:t>C++</w:t>
      </w:r>
      <w:r>
        <w:rPr>
          <w:spacing w:val="-1"/>
        </w:rPr>
        <w:t xml:space="preserve"> </w:t>
      </w:r>
      <w:r>
        <w:rPr>
          <w:spacing w:val="-4"/>
        </w:rPr>
        <w:t>2008</w:t>
      </w:r>
    </w:p>
    <w:p w14:paraId="2207B3B1">
      <w:pPr>
        <w:pStyle w:val="11"/>
        <w:spacing w:before="43"/>
        <w:ind w:left="307"/>
      </w:pPr>
      <w:r>
        <w:t>Microsoft</w:t>
      </w:r>
      <w:r>
        <w:rPr>
          <w:spacing w:val="-1"/>
        </w:rPr>
        <w:t xml:space="preserve"> </w:t>
      </w:r>
      <w:r>
        <w:t>Visual F# 2008</w:t>
      </w:r>
      <w:r>
        <w:rPr>
          <w:spacing w:val="29"/>
        </w:rPr>
        <w:t xml:space="preserve">  </w:t>
      </w:r>
      <w:r>
        <w:t>01019-532-2002102-</w:t>
      </w:r>
      <w:r>
        <w:rPr>
          <w:spacing w:val="-2"/>
        </w:rPr>
        <w:t>70237</w:t>
      </w:r>
    </w:p>
    <w:p w14:paraId="635DCCC8">
      <w:pPr>
        <w:pStyle w:val="11"/>
        <w:spacing w:before="41"/>
        <w:ind w:left="307"/>
      </w:pPr>
      <w:r>
        <w:t>Microsoft</w:t>
      </w:r>
      <w:r>
        <w:rPr>
          <w:spacing w:val="-3"/>
        </w:rPr>
        <w:t xml:space="preserve"> </w:t>
      </w:r>
      <w:r>
        <w:t>Visual</w:t>
      </w:r>
      <w:r>
        <w:rPr>
          <w:spacing w:val="-1"/>
        </w:rPr>
        <w:t xml:space="preserve"> </w:t>
      </w:r>
      <w:r>
        <w:t>F#</w:t>
      </w:r>
      <w:r>
        <w:rPr>
          <w:spacing w:val="-1"/>
        </w:rPr>
        <w:t xml:space="preserve"> </w:t>
      </w:r>
      <w:r>
        <w:rPr>
          <w:spacing w:val="-4"/>
        </w:rPr>
        <w:t>2008</w:t>
      </w:r>
    </w:p>
    <w:p w14:paraId="071B7000">
      <w:pPr>
        <w:pStyle w:val="11"/>
        <w:spacing w:before="41" w:line="276" w:lineRule="auto"/>
        <w:ind w:left="307"/>
      </w:pPr>
      <w:r>
        <w:t>Microsoft</w:t>
      </w:r>
      <w:r>
        <w:rPr>
          <w:spacing w:val="-3"/>
        </w:rPr>
        <w:t xml:space="preserve"> </w:t>
      </w:r>
      <w:r>
        <w:t>Visual</w:t>
      </w:r>
      <w:r>
        <w:rPr>
          <w:spacing w:val="-3"/>
        </w:rPr>
        <w:t xml:space="preserve"> </w:t>
      </w:r>
      <w:r>
        <w:t>Studio</w:t>
      </w:r>
      <w:r>
        <w:rPr>
          <w:spacing w:val="40"/>
        </w:rPr>
        <w:t xml:space="preserve"> </w:t>
      </w:r>
      <w:r>
        <w:t>2008</w:t>
      </w:r>
      <w:r>
        <w:rPr>
          <w:spacing w:val="-3"/>
        </w:rPr>
        <w:t xml:space="preserve"> </w:t>
      </w:r>
      <w:r>
        <w:t>Architecture</w:t>
      </w:r>
      <w:r>
        <w:rPr>
          <w:spacing w:val="-4"/>
        </w:rPr>
        <w:t xml:space="preserve"> </w:t>
      </w:r>
      <w:r>
        <w:t>and</w:t>
      </w:r>
      <w:r>
        <w:rPr>
          <w:spacing w:val="-3"/>
        </w:rPr>
        <w:t xml:space="preserve"> </w:t>
      </w:r>
      <w:r>
        <w:t>Modeling</w:t>
      </w:r>
      <w:r>
        <w:rPr>
          <w:spacing w:val="-3"/>
        </w:rPr>
        <w:t xml:space="preserve"> </w:t>
      </w:r>
      <w:r>
        <w:t>Tools</w:t>
      </w:r>
      <w:r>
        <w:rPr>
          <w:spacing w:val="80"/>
        </w:rPr>
        <w:t xml:space="preserve"> </w:t>
      </w:r>
      <w:r>
        <w:t>01019-532-2002102-70237 Microsoft Visual Studio 2008 Architecture and Modeling Tools</w:t>
      </w:r>
    </w:p>
    <w:p w14:paraId="2141AFCF">
      <w:pPr>
        <w:pStyle w:val="11"/>
        <w:spacing w:before="42"/>
      </w:pPr>
    </w:p>
    <w:p w14:paraId="33F85A6F">
      <w:pPr>
        <w:pStyle w:val="11"/>
        <w:spacing w:line="276" w:lineRule="auto"/>
        <w:ind w:left="307" w:right="656"/>
      </w:pPr>
      <w:r>
        <w:t>UML®</w:t>
      </w:r>
      <w:r>
        <w:rPr>
          <w:spacing w:val="-2"/>
        </w:rPr>
        <w:t xml:space="preserve"> </w:t>
      </w:r>
      <w:r>
        <w:t>and</w:t>
      </w:r>
      <w:r>
        <w:rPr>
          <w:spacing w:val="-4"/>
        </w:rPr>
        <w:t xml:space="preserve"> </w:t>
      </w:r>
      <w:r>
        <w:t>Unified</w:t>
      </w:r>
      <w:r>
        <w:rPr>
          <w:spacing w:val="-4"/>
        </w:rPr>
        <w:t xml:space="preserve"> </w:t>
      </w:r>
      <w:r>
        <w:t>Modeling</w:t>
      </w:r>
      <w:r>
        <w:rPr>
          <w:spacing w:val="-5"/>
        </w:rPr>
        <w:t xml:space="preserve"> </w:t>
      </w:r>
      <w:r>
        <w:t>Language™</w:t>
      </w:r>
      <w:r>
        <w:rPr>
          <w:spacing w:val="-2"/>
        </w:rPr>
        <w:t xml:space="preserve"> </w:t>
      </w:r>
      <w:r>
        <w:t>are</w:t>
      </w:r>
      <w:r>
        <w:rPr>
          <w:spacing w:val="-6"/>
        </w:rPr>
        <w:t xml:space="preserve"> </w:t>
      </w:r>
      <w:r>
        <w:t>trademarks</w:t>
      </w:r>
      <w:r>
        <w:rPr>
          <w:spacing w:val="-5"/>
        </w:rPr>
        <w:t xml:space="preserve"> </w:t>
      </w:r>
      <w:r>
        <w:t>or</w:t>
      </w:r>
      <w:r>
        <w:rPr>
          <w:spacing w:val="-4"/>
        </w:rPr>
        <w:t xml:space="preserve"> </w:t>
      </w:r>
      <w:r>
        <w:t>registered</w:t>
      </w:r>
      <w:r>
        <w:rPr>
          <w:spacing w:val="-4"/>
        </w:rPr>
        <w:t xml:space="preserve"> </w:t>
      </w:r>
      <w:r>
        <w:t>trademarks</w:t>
      </w:r>
      <w:r>
        <w:rPr>
          <w:spacing w:val="-5"/>
        </w:rPr>
        <w:t xml:space="preserve"> </w:t>
      </w:r>
      <w:r>
        <w:t>of</w:t>
      </w:r>
      <w:r>
        <w:rPr>
          <w:spacing w:val="-4"/>
        </w:rPr>
        <w:t xml:space="preserve"> </w:t>
      </w:r>
      <w:r>
        <w:t>the Object Management Group, Inc. in the United States and other countries.</w:t>
      </w:r>
    </w:p>
    <w:p w14:paraId="7EFDEE03">
      <w:pPr>
        <w:pStyle w:val="11"/>
        <w:spacing w:after="0" w:line="276" w:lineRule="auto"/>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354FD066">
      <w:pPr>
        <w:pStyle w:val="11"/>
        <w:spacing w:before="73" w:line="276" w:lineRule="auto"/>
        <w:ind w:left="307" w:right="656"/>
      </w:pPr>
      <w:r>
        <w:t>Microsoft</w:t>
      </w:r>
      <w:r>
        <w:rPr>
          <w:spacing w:val="-3"/>
        </w:rPr>
        <w:t xml:space="preserve"> </w:t>
      </w:r>
      <w:r>
        <w:t>Visual</w:t>
      </w:r>
      <w:r>
        <w:rPr>
          <w:spacing w:val="-3"/>
        </w:rPr>
        <w:t xml:space="preserve"> </w:t>
      </w:r>
      <w:r>
        <w:t>Studio</w:t>
      </w:r>
      <w:r>
        <w:rPr>
          <w:spacing w:val="40"/>
        </w:rPr>
        <w:t xml:space="preserve"> </w:t>
      </w:r>
      <w:r>
        <w:t>2008</w:t>
      </w:r>
      <w:r>
        <w:rPr>
          <w:spacing w:val="-3"/>
        </w:rPr>
        <w:t xml:space="preserve"> </w:t>
      </w:r>
      <w:r>
        <w:t>Code</w:t>
      </w:r>
      <w:r>
        <w:rPr>
          <w:spacing w:val="-4"/>
        </w:rPr>
        <w:t xml:space="preserve"> </w:t>
      </w:r>
      <w:r>
        <w:t>Analysis</w:t>
      </w:r>
      <w:r>
        <w:rPr>
          <w:spacing w:val="-3"/>
        </w:rPr>
        <w:t xml:space="preserve"> </w:t>
      </w:r>
      <w:r>
        <w:t>Spell</w:t>
      </w:r>
      <w:r>
        <w:rPr>
          <w:spacing w:val="-3"/>
        </w:rPr>
        <w:t xml:space="preserve"> </w:t>
      </w:r>
      <w:r>
        <w:t>Checker</w:t>
      </w:r>
      <w:r>
        <w:rPr>
          <w:spacing w:val="80"/>
        </w:rPr>
        <w:t xml:space="preserve"> </w:t>
      </w:r>
      <w:r>
        <w:t>01019-532-2002102-70237 Microsoft Visual Studio</w:t>
      </w:r>
      <w:r>
        <w:rPr>
          <w:spacing w:val="40"/>
        </w:rPr>
        <w:t xml:space="preserve"> </w:t>
      </w:r>
      <w:r>
        <w:t>2008 Code Analysis Spell Checker</w:t>
      </w:r>
    </w:p>
    <w:p w14:paraId="01A7F072">
      <w:pPr>
        <w:pStyle w:val="11"/>
        <w:spacing w:before="42"/>
      </w:pPr>
    </w:p>
    <w:p w14:paraId="5DE27B2F">
      <w:pPr>
        <w:pStyle w:val="11"/>
        <w:spacing w:line="276" w:lineRule="auto"/>
        <w:ind w:left="307" w:right="656"/>
      </w:pPr>
      <w:r>
        <w:t>Portions</w:t>
      </w:r>
      <w:r>
        <w:rPr>
          <w:spacing w:val="-5"/>
        </w:rPr>
        <w:t xml:space="preserve"> </w:t>
      </w:r>
      <w:r>
        <w:t>of</w:t>
      </w:r>
      <w:r>
        <w:rPr>
          <w:spacing w:val="-3"/>
        </w:rPr>
        <w:t xml:space="preserve"> </w:t>
      </w:r>
      <w:r>
        <w:t>International</w:t>
      </w:r>
      <w:r>
        <w:rPr>
          <w:spacing w:val="-2"/>
        </w:rPr>
        <w:t xml:space="preserve"> </w:t>
      </w:r>
      <w:r>
        <w:t>CorrectSpell™</w:t>
      </w:r>
      <w:r>
        <w:rPr>
          <w:spacing w:val="-4"/>
        </w:rPr>
        <w:t xml:space="preserve"> </w:t>
      </w:r>
      <w:r>
        <w:t>spelling</w:t>
      </w:r>
      <w:r>
        <w:rPr>
          <w:spacing w:val="-4"/>
        </w:rPr>
        <w:t xml:space="preserve"> </w:t>
      </w:r>
      <w:r>
        <w:t>correction</w:t>
      </w:r>
      <w:r>
        <w:rPr>
          <w:spacing w:val="-4"/>
        </w:rPr>
        <w:t xml:space="preserve"> </w:t>
      </w:r>
      <w:r>
        <w:t>system</w:t>
      </w:r>
      <w:r>
        <w:rPr>
          <w:spacing w:val="-4"/>
        </w:rPr>
        <w:t xml:space="preserve"> </w:t>
      </w:r>
      <w:r>
        <w:t>©</w:t>
      </w:r>
      <w:r>
        <w:rPr>
          <w:spacing w:val="-4"/>
        </w:rPr>
        <w:t xml:space="preserve"> </w:t>
      </w:r>
      <w:r>
        <w:t>1993</w:t>
      </w:r>
      <w:r>
        <w:rPr>
          <w:spacing w:val="-2"/>
        </w:rPr>
        <w:t xml:space="preserve"> </w:t>
      </w:r>
      <w:r>
        <w:t>by</w:t>
      </w:r>
      <w:r>
        <w:rPr>
          <w:spacing w:val="-7"/>
        </w:rPr>
        <w:t xml:space="preserve"> </w:t>
      </w:r>
      <w:r>
        <w:t>Lernout</w:t>
      </w:r>
      <w:r>
        <w:rPr>
          <w:spacing w:val="-4"/>
        </w:rPr>
        <w:t xml:space="preserve"> </w:t>
      </w:r>
      <w:r>
        <w:t>&amp; Hauspie Speech Products N.V. All rights reserved.</w:t>
      </w:r>
    </w:p>
    <w:p w14:paraId="445B0FCF">
      <w:pPr>
        <w:pStyle w:val="11"/>
        <w:spacing w:line="276" w:lineRule="auto"/>
        <w:ind w:left="307" w:right="656"/>
      </w:pPr>
      <w:r>
        <w:t>The</w:t>
      </w:r>
      <w:r>
        <w:rPr>
          <w:spacing w:val="-6"/>
        </w:rPr>
        <w:t xml:space="preserve"> </w:t>
      </w:r>
      <w:r>
        <w:t>American</w:t>
      </w:r>
      <w:r>
        <w:rPr>
          <w:spacing w:val="-4"/>
        </w:rPr>
        <w:t xml:space="preserve"> </w:t>
      </w:r>
      <w:r>
        <w:t>Heritage®</w:t>
      </w:r>
      <w:r>
        <w:rPr>
          <w:spacing w:val="-2"/>
        </w:rPr>
        <w:t xml:space="preserve"> </w:t>
      </w:r>
      <w:r>
        <w:t>Dictionary</w:t>
      </w:r>
      <w:r>
        <w:rPr>
          <w:spacing w:val="-8"/>
        </w:rPr>
        <w:t xml:space="preserve"> </w:t>
      </w:r>
      <w:r>
        <w:t>of</w:t>
      </w:r>
      <w:r>
        <w:rPr>
          <w:spacing w:val="-4"/>
        </w:rPr>
        <w:t xml:space="preserve"> </w:t>
      </w:r>
      <w:r>
        <w:t>the</w:t>
      </w:r>
      <w:r>
        <w:rPr>
          <w:spacing w:val="-6"/>
        </w:rPr>
        <w:t xml:space="preserve"> </w:t>
      </w:r>
      <w:r>
        <w:t>English</w:t>
      </w:r>
      <w:r>
        <w:rPr>
          <w:spacing w:val="-2"/>
        </w:rPr>
        <w:t xml:space="preserve"> </w:t>
      </w:r>
      <w:r>
        <w:t>Language,</w:t>
      </w:r>
      <w:r>
        <w:rPr>
          <w:spacing w:val="-4"/>
        </w:rPr>
        <w:t xml:space="preserve"> </w:t>
      </w:r>
      <w:r>
        <w:t>Third</w:t>
      </w:r>
      <w:r>
        <w:rPr>
          <w:spacing w:val="-3"/>
        </w:rPr>
        <w:t xml:space="preserve"> </w:t>
      </w:r>
      <w:r>
        <w:t>Edition</w:t>
      </w:r>
      <w:r>
        <w:rPr>
          <w:spacing w:val="-4"/>
        </w:rPr>
        <w:t xml:space="preserve"> </w:t>
      </w:r>
      <w:r>
        <w:t>Copyright</w:t>
      </w:r>
      <w:r>
        <w:rPr>
          <w:spacing w:val="-4"/>
        </w:rPr>
        <w:t xml:space="preserve"> </w:t>
      </w:r>
      <w:r>
        <w:t>© 1992 Houghton Mifflin Company. Electronic version licensed from Lernout &amp; Hauspie Speech Products N.V. All rights reserved.</w:t>
      </w:r>
    </w:p>
    <w:p w14:paraId="0EC0A156">
      <w:pPr>
        <w:pStyle w:val="11"/>
        <w:spacing w:line="276" w:lineRule="auto"/>
        <w:ind w:left="307" w:right="1571"/>
      </w:pPr>
      <w:r>
        <w:t>Microsoft</w:t>
      </w:r>
      <w:r>
        <w:rPr>
          <w:spacing w:val="-4"/>
        </w:rPr>
        <w:t xml:space="preserve"> </w:t>
      </w:r>
      <w:r>
        <w:t>Visual</w:t>
      </w:r>
      <w:r>
        <w:rPr>
          <w:spacing w:val="-4"/>
        </w:rPr>
        <w:t xml:space="preserve"> </w:t>
      </w:r>
      <w:r>
        <w:t>Studio</w:t>
      </w:r>
      <w:r>
        <w:rPr>
          <w:spacing w:val="40"/>
        </w:rPr>
        <w:t xml:space="preserve"> </w:t>
      </w:r>
      <w:r>
        <w:t>2008</w:t>
      </w:r>
      <w:r>
        <w:rPr>
          <w:spacing w:val="-4"/>
        </w:rPr>
        <w:t xml:space="preserve"> </w:t>
      </w:r>
      <w:r>
        <w:t>Team</w:t>
      </w:r>
      <w:r>
        <w:rPr>
          <w:spacing w:val="-4"/>
        </w:rPr>
        <w:t xml:space="preserve"> </w:t>
      </w:r>
      <w:r>
        <w:t>Explorer</w:t>
      </w:r>
      <w:r>
        <w:rPr>
          <w:spacing w:val="80"/>
        </w:rPr>
        <w:t xml:space="preserve"> </w:t>
      </w:r>
      <w:r>
        <w:t>01019-532-2002102-70237 Microsoft Visual Studio</w:t>
      </w:r>
      <w:r>
        <w:rPr>
          <w:spacing w:val="40"/>
        </w:rPr>
        <w:t xml:space="preserve"> </w:t>
      </w:r>
      <w:r>
        <w:t>2008 Team Explorer</w:t>
      </w:r>
    </w:p>
    <w:p w14:paraId="4F9E481F">
      <w:pPr>
        <w:pStyle w:val="11"/>
        <w:spacing w:before="42"/>
      </w:pPr>
    </w:p>
    <w:p w14:paraId="42F1A236">
      <w:pPr>
        <w:pStyle w:val="11"/>
        <w:spacing w:line="276" w:lineRule="auto"/>
        <w:ind w:left="307" w:right="2505"/>
      </w:pPr>
      <w:r>
        <w:t>Microsoft</w:t>
      </w:r>
      <w:r>
        <w:rPr>
          <w:spacing w:val="-4"/>
        </w:rPr>
        <w:t xml:space="preserve"> </w:t>
      </w:r>
      <w:r>
        <w:t>Visual</w:t>
      </w:r>
      <w:r>
        <w:rPr>
          <w:spacing w:val="-4"/>
        </w:rPr>
        <w:t xml:space="preserve"> </w:t>
      </w:r>
      <w:r>
        <w:t>Web</w:t>
      </w:r>
      <w:r>
        <w:rPr>
          <w:spacing w:val="-4"/>
        </w:rPr>
        <w:t xml:space="preserve"> </w:t>
      </w:r>
      <w:r>
        <w:t>Developer</w:t>
      </w:r>
      <w:r>
        <w:rPr>
          <w:spacing w:val="40"/>
        </w:rPr>
        <w:t xml:space="preserve"> </w:t>
      </w:r>
      <w:r>
        <w:t>2008</w:t>
      </w:r>
      <w:r>
        <w:rPr>
          <w:spacing w:val="80"/>
        </w:rPr>
        <w:t xml:space="preserve"> </w:t>
      </w:r>
      <w:r>
        <w:t>01019-532-2002102-70237 Microsoft Visual Web Developer</w:t>
      </w:r>
      <w:r>
        <w:rPr>
          <w:spacing w:val="40"/>
        </w:rPr>
        <w:t xml:space="preserve"> </w:t>
      </w:r>
      <w:r>
        <w:t>2008</w:t>
      </w:r>
    </w:p>
    <w:p w14:paraId="7944EF29">
      <w:pPr>
        <w:pStyle w:val="11"/>
        <w:spacing w:line="275" w:lineRule="exact"/>
        <w:ind w:left="307"/>
      </w:pPr>
      <w:r>
        <w:t>Crystal</w:t>
      </w:r>
      <w:r>
        <w:rPr>
          <w:spacing w:val="-1"/>
        </w:rPr>
        <w:t xml:space="preserve"> </w:t>
      </w:r>
      <w:r>
        <w:t>Reports</w:t>
      </w:r>
      <w:r>
        <w:rPr>
          <w:spacing w:val="-1"/>
        </w:rPr>
        <w:t xml:space="preserve"> </w:t>
      </w:r>
      <w:r>
        <w:t>Templates</w:t>
      </w:r>
      <w:r>
        <w:rPr>
          <w:spacing w:val="-1"/>
        </w:rPr>
        <w:t xml:space="preserve"> </w:t>
      </w:r>
      <w:r>
        <w:t>for</w:t>
      </w:r>
      <w:r>
        <w:rPr>
          <w:spacing w:val="-3"/>
        </w:rPr>
        <w:t xml:space="preserve"> </w:t>
      </w:r>
      <w:r>
        <w:t>Microsoft</w:t>
      </w:r>
      <w:r>
        <w:rPr>
          <w:spacing w:val="-1"/>
        </w:rPr>
        <w:t xml:space="preserve"> </w:t>
      </w:r>
      <w:r>
        <w:t>Visual</w:t>
      </w:r>
      <w:r>
        <w:rPr>
          <w:spacing w:val="-1"/>
        </w:rPr>
        <w:t xml:space="preserve"> </w:t>
      </w:r>
      <w:r>
        <w:t>Studio</w:t>
      </w:r>
      <w:r>
        <w:rPr>
          <w:spacing w:val="59"/>
        </w:rPr>
        <w:t xml:space="preserve"> </w:t>
      </w:r>
      <w:r>
        <w:rPr>
          <w:spacing w:val="-4"/>
        </w:rPr>
        <w:t>2008</w:t>
      </w:r>
    </w:p>
    <w:p w14:paraId="0BB10021">
      <w:pPr>
        <w:pStyle w:val="11"/>
        <w:spacing w:before="43" w:line="276" w:lineRule="auto"/>
        <w:ind w:left="1027" w:right="2505" w:hanging="720"/>
      </w:pPr>
      <w:r>
        <w:t>Microsoft</w:t>
      </w:r>
      <w:r>
        <w:rPr>
          <w:spacing w:val="-4"/>
        </w:rPr>
        <w:t xml:space="preserve"> </w:t>
      </w:r>
      <w:r>
        <w:t>Visual</w:t>
      </w:r>
      <w:r>
        <w:rPr>
          <w:spacing w:val="-4"/>
        </w:rPr>
        <w:t xml:space="preserve"> </w:t>
      </w:r>
      <w:r>
        <w:t>Studio</w:t>
      </w:r>
      <w:r>
        <w:rPr>
          <w:spacing w:val="40"/>
        </w:rPr>
        <w:t xml:space="preserve"> </w:t>
      </w:r>
      <w:r>
        <w:t>2008</w:t>
      </w:r>
      <w:r>
        <w:rPr>
          <w:spacing w:val="-4"/>
        </w:rPr>
        <w:t xml:space="preserve"> </w:t>
      </w:r>
      <w:r>
        <w:t>SharePoint</w:t>
      </w:r>
      <w:r>
        <w:rPr>
          <w:spacing w:val="-4"/>
        </w:rPr>
        <w:t xml:space="preserve"> </w:t>
      </w:r>
      <w:r>
        <w:t>Developer</w:t>
      </w:r>
      <w:r>
        <w:rPr>
          <w:spacing w:val="-4"/>
        </w:rPr>
        <w:t xml:space="preserve"> </w:t>
      </w:r>
      <w:r>
        <w:t>Tools</w:t>
      </w:r>
      <w:r>
        <w:rPr>
          <w:spacing w:val="80"/>
        </w:rPr>
        <w:t xml:space="preserve"> </w:t>
      </w:r>
      <w:r>
        <w:t>10.0.30319 Microsoft Visual Studio 2008 SharePoint Developer Tools</w:t>
      </w:r>
    </w:p>
    <w:p w14:paraId="5562E238">
      <w:pPr>
        <w:pStyle w:val="11"/>
        <w:spacing w:before="238"/>
      </w:pPr>
    </w:p>
    <w:p w14:paraId="66D9B280">
      <w:pPr>
        <w:pStyle w:val="6"/>
        <w:ind w:left="577" w:right="714"/>
        <w:jc w:val="center"/>
      </w:pPr>
      <w:r>
        <w:rPr>
          <w:u w:val="single"/>
        </w:rPr>
        <w:t>Introducing</w:t>
      </w:r>
      <w:r>
        <w:rPr>
          <w:spacing w:val="-9"/>
          <w:u w:val="single"/>
        </w:rPr>
        <w:t xml:space="preserve"> </w:t>
      </w:r>
      <w:r>
        <w:rPr>
          <w:u w:val="single"/>
        </w:rPr>
        <w:t>Visual</w:t>
      </w:r>
      <w:r>
        <w:rPr>
          <w:spacing w:val="-7"/>
          <w:u w:val="single"/>
        </w:rPr>
        <w:t xml:space="preserve"> </w:t>
      </w:r>
      <w:r>
        <w:rPr>
          <w:spacing w:val="-2"/>
          <w:u w:val="single"/>
        </w:rPr>
        <w:t>Studio</w:t>
      </w:r>
    </w:p>
    <w:p w14:paraId="231FE2F1">
      <w:pPr>
        <w:pStyle w:val="11"/>
        <w:rPr>
          <w:b/>
        </w:rPr>
      </w:pPr>
    </w:p>
    <w:p w14:paraId="1AB103A4">
      <w:pPr>
        <w:pStyle w:val="11"/>
        <w:spacing w:before="23"/>
        <w:rPr>
          <w:b/>
        </w:rPr>
      </w:pPr>
    </w:p>
    <w:p w14:paraId="65D7EE33">
      <w:pPr>
        <w:pStyle w:val="11"/>
        <w:spacing w:line="360" w:lineRule="auto"/>
        <w:ind w:left="307" w:right="487"/>
        <w:jc w:val="both"/>
      </w:pPr>
      <w:r>
        <w:t>Visual Studio is a complete set of development tools for building ASP.NET Web applications, XML Web Services, desktop applications, and mobile applications. Visual Basic, Visual C#, and Visual C++ all use the same integrated development environment (IDE), which enables tool sharing and eases the creation of mixed-language solutions. In addition, these languages use the functionality of the .NET Framework, which provides access</w:t>
      </w:r>
      <w:r>
        <w:rPr>
          <w:spacing w:val="-1"/>
        </w:rPr>
        <w:t xml:space="preserve"> </w:t>
      </w:r>
      <w:r>
        <w:t>to</w:t>
      </w:r>
      <w:r>
        <w:rPr>
          <w:spacing w:val="-1"/>
        </w:rPr>
        <w:t xml:space="preserve"> </w:t>
      </w:r>
      <w:r>
        <w:t>key</w:t>
      </w:r>
      <w:r>
        <w:rPr>
          <w:spacing w:val="-6"/>
        </w:rPr>
        <w:t xml:space="preserve"> </w:t>
      </w:r>
      <w:r>
        <w:t>technologies</w:t>
      </w:r>
      <w:r>
        <w:rPr>
          <w:spacing w:val="-1"/>
        </w:rPr>
        <w:t xml:space="preserve"> </w:t>
      </w:r>
      <w:r>
        <w:t>that</w:t>
      </w:r>
      <w:r>
        <w:rPr>
          <w:spacing w:val="-1"/>
        </w:rPr>
        <w:t xml:space="preserve"> </w:t>
      </w:r>
      <w:r>
        <w:t>simplify</w:t>
      </w:r>
      <w:r>
        <w:rPr>
          <w:spacing w:val="-9"/>
        </w:rPr>
        <w:t xml:space="preserve"> </w:t>
      </w:r>
      <w:r>
        <w:t>the</w:t>
      </w:r>
      <w:r>
        <w:rPr>
          <w:spacing w:val="-1"/>
        </w:rPr>
        <w:t xml:space="preserve"> </w:t>
      </w:r>
      <w:r>
        <w:t>development</w:t>
      </w:r>
      <w:r>
        <w:rPr>
          <w:spacing w:val="-1"/>
        </w:rPr>
        <w:t xml:space="preserve"> </w:t>
      </w:r>
      <w:r>
        <w:t>of</w:t>
      </w:r>
      <w:r>
        <w:rPr>
          <w:spacing w:val="-2"/>
        </w:rPr>
        <w:t xml:space="preserve"> </w:t>
      </w:r>
      <w:r>
        <w:t>ASP Web</w:t>
      </w:r>
      <w:r>
        <w:rPr>
          <w:spacing w:val="-1"/>
        </w:rPr>
        <w:t xml:space="preserve"> </w:t>
      </w:r>
      <w:r>
        <w:t>applications</w:t>
      </w:r>
      <w:r>
        <w:rPr>
          <w:spacing w:val="-1"/>
        </w:rPr>
        <w:t xml:space="preserve"> </w:t>
      </w:r>
      <w:r>
        <w:t>and</w:t>
      </w:r>
      <w:r>
        <w:rPr>
          <w:spacing w:val="-1"/>
        </w:rPr>
        <w:t xml:space="preserve"> </w:t>
      </w:r>
      <w:r>
        <w:t>XML Web Services. You can create traditional Microsoft Windows-based applications and client/server</w:t>
      </w:r>
      <w:r>
        <w:rPr>
          <w:spacing w:val="-2"/>
        </w:rPr>
        <w:t xml:space="preserve"> </w:t>
      </w:r>
      <w:r>
        <w:t>applications</w:t>
      </w:r>
      <w:r>
        <w:rPr>
          <w:spacing w:val="-3"/>
        </w:rPr>
        <w:t xml:space="preserve"> </w:t>
      </w:r>
      <w:r>
        <w:t>by</w:t>
      </w:r>
      <w:r>
        <w:rPr>
          <w:spacing w:val="-8"/>
        </w:rPr>
        <w:t xml:space="preserve"> </w:t>
      </w:r>
      <w:r>
        <w:t>utilizing</w:t>
      </w:r>
      <w:r>
        <w:rPr>
          <w:spacing w:val="-5"/>
        </w:rPr>
        <w:t xml:space="preserve"> </w:t>
      </w:r>
      <w:r>
        <w:t>the</w:t>
      </w:r>
      <w:r>
        <w:rPr>
          <w:spacing w:val="-3"/>
        </w:rPr>
        <w:t xml:space="preserve"> </w:t>
      </w:r>
      <w:r>
        <w:t>designers</w:t>
      </w:r>
      <w:r>
        <w:rPr>
          <w:spacing w:val="-3"/>
        </w:rPr>
        <w:t xml:space="preserve"> </w:t>
      </w:r>
      <w:r>
        <w:t>in</w:t>
      </w:r>
      <w:r>
        <w:rPr>
          <w:spacing w:val="-3"/>
        </w:rPr>
        <w:t xml:space="preserve"> </w:t>
      </w:r>
      <w:r>
        <w:t>Visual</w:t>
      </w:r>
      <w:r>
        <w:rPr>
          <w:spacing w:val="-3"/>
        </w:rPr>
        <w:t xml:space="preserve"> </w:t>
      </w:r>
      <w:r>
        <w:t>Studio.</w:t>
      </w:r>
      <w:r>
        <w:rPr>
          <w:spacing w:val="-3"/>
        </w:rPr>
        <w:t xml:space="preserve"> </w:t>
      </w:r>
      <w:r>
        <w:t>This</w:t>
      </w:r>
      <w:r>
        <w:rPr>
          <w:spacing w:val="-3"/>
        </w:rPr>
        <w:t xml:space="preserve"> </w:t>
      </w:r>
      <w:r>
        <w:t>topic</w:t>
      </w:r>
      <w:r>
        <w:rPr>
          <w:spacing w:val="-3"/>
        </w:rPr>
        <w:t xml:space="preserve"> </w:t>
      </w:r>
      <w:r>
        <w:t>contains</w:t>
      </w:r>
      <w:r>
        <w:rPr>
          <w:spacing w:val="-3"/>
        </w:rPr>
        <w:t xml:space="preserve"> </w:t>
      </w:r>
      <w:r>
        <w:t>links to topics that describe the different types of Windows applications that you can create with Visual Studio.</w:t>
      </w:r>
    </w:p>
    <w:p w14:paraId="5D7E78EE">
      <w:pPr>
        <w:pStyle w:val="11"/>
      </w:pPr>
    </w:p>
    <w:p w14:paraId="3F9D7EDB">
      <w:pPr>
        <w:pStyle w:val="11"/>
      </w:pPr>
    </w:p>
    <w:p w14:paraId="0D023F4C">
      <w:pPr>
        <w:pStyle w:val="11"/>
      </w:pPr>
    </w:p>
    <w:p w14:paraId="54D8B8CE">
      <w:pPr>
        <w:pStyle w:val="11"/>
      </w:pPr>
    </w:p>
    <w:p w14:paraId="2022E582">
      <w:pPr>
        <w:pStyle w:val="11"/>
      </w:pPr>
    </w:p>
    <w:p w14:paraId="3086198C">
      <w:pPr>
        <w:pStyle w:val="11"/>
      </w:pPr>
    </w:p>
    <w:p w14:paraId="452F459E">
      <w:pPr>
        <w:pStyle w:val="11"/>
      </w:pPr>
    </w:p>
    <w:p w14:paraId="0FFB7336">
      <w:pPr>
        <w:pStyle w:val="11"/>
      </w:pPr>
    </w:p>
    <w:p w14:paraId="341A1D7D">
      <w:pPr>
        <w:pStyle w:val="11"/>
      </w:pPr>
    </w:p>
    <w:p w14:paraId="3F5A5FB9">
      <w:pPr>
        <w:pStyle w:val="11"/>
      </w:pPr>
    </w:p>
    <w:p w14:paraId="001AF967">
      <w:pPr>
        <w:pStyle w:val="11"/>
      </w:pPr>
    </w:p>
    <w:p w14:paraId="66E67105">
      <w:pPr>
        <w:pStyle w:val="11"/>
      </w:pPr>
    </w:p>
    <w:p w14:paraId="0BF40B43">
      <w:pPr>
        <w:pStyle w:val="11"/>
      </w:pPr>
    </w:p>
    <w:p w14:paraId="6AE15D24">
      <w:pPr>
        <w:pStyle w:val="11"/>
      </w:pPr>
    </w:p>
    <w:p w14:paraId="2C434146">
      <w:pPr>
        <w:pStyle w:val="11"/>
        <w:spacing w:before="264"/>
      </w:pPr>
    </w:p>
    <w:p w14:paraId="24428F87">
      <w:pPr>
        <w:pStyle w:val="3"/>
        <w:keepNext w:val="0"/>
        <w:keepLines w:val="0"/>
        <w:widowControl/>
        <w:suppressLineNumbers w:val="0"/>
        <w:jc w:val="center"/>
        <w:rPr>
          <w:rStyle w:val="17"/>
          <w:b/>
          <w:bCs/>
          <w:u w:val="single"/>
        </w:rPr>
      </w:pPr>
      <w:r>
        <w:rPr>
          <w:rStyle w:val="17"/>
          <w:b/>
          <w:bCs/>
          <w:u w:val="single"/>
        </w:rPr>
        <w:t>TECHNOLOGIES USED</w:t>
      </w:r>
    </w:p>
    <w:p w14:paraId="6D4CDDF7">
      <w:pPr>
        <w:pStyle w:val="3"/>
        <w:keepNext w:val="0"/>
        <w:keepLines w:val="0"/>
        <w:widowControl/>
        <w:suppressLineNumbers w:val="0"/>
        <w:jc w:val="center"/>
        <w:rPr>
          <w:rStyle w:val="17"/>
          <w:b/>
          <w:bCs/>
          <w:u w:val="single"/>
        </w:rPr>
      </w:pPr>
    </w:p>
    <w:p w14:paraId="54EA8FEE">
      <w:pPr>
        <w:keepNext w:val="0"/>
        <w:keepLines w:val="0"/>
        <w:widowControl/>
        <w:suppressLineNumbers w:val="0"/>
      </w:pPr>
    </w:p>
    <w:p w14:paraId="05AA08AC">
      <w:pPr>
        <w:pStyle w:val="4"/>
        <w:keepNext w:val="0"/>
        <w:keepLines w:val="0"/>
        <w:widowControl/>
        <w:suppressLineNumbers w:val="0"/>
      </w:pPr>
      <w:r>
        <w:rPr>
          <w:rStyle w:val="17"/>
          <w:b/>
          <w:bCs/>
        </w:rPr>
        <w:t>Front-End Development Tools</w:t>
      </w:r>
    </w:p>
    <w:p w14:paraId="1E7F10BE">
      <w:pPr>
        <w:pStyle w:val="16"/>
        <w:keepNext w:val="0"/>
        <w:keepLines w:val="0"/>
        <w:widowControl/>
        <w:suppressLineNumbers w:val="0"/>
        <w:spacing w:line="360" w:lineRule="auto"/>
      </w:pPr>
      <w:r>
        <w:t xml:space="preserve">In the </w:t>
      </w:r>
      <w:r>
        <w:rPr>
          <w:rStyle w:val="12"/>
        </w:rPr>
        <w:t>BloomyBay</w:t>
      </w:r>
      <w:r>
        <w:t xml:space="preserve"> project, the main focus was on </w:t>
      </w:r>
      <w:r>
        <w:rPr>
          <w:rStyle w:val="17"/>
        </w:rPr>
        <w:t>frontend development</w:t>
      </w:r>
      <w:r>
        <w:t xml:space="preserve">. The aim was to create a visually appealing, user-friendly, and responsive web interface for an online flower and gift delivery platform. The entire system was built using standard web technologies such as </w:t>
      </w:r>
      <w:r>
        <w:rPr>
          <w:rStyle w:val="17"/>
        </w:rPr>
        <w:t>HTML</w:t>
      </w:r>
      <w:r>
        <w:t xml:space="preserve">, </w:t>
      </w:r>
      <w:r>
        <w:rPr>
          <w:rStyle w:val="17"/>
        </w:rPr>
        <w:t>CSS</w:t>
      </w:r>
      <w:r>
        <w:t xml:space="preserve">, and </w:t>
      </w:r>
      <w:r>
        <w:rPr>
          <w:rStyle w:val="17"/>
        </w:rPr>
        <w:t>JavaScript</w:t>
      </w:r>
      <w:r>
        <w:t xml:space="preserve"> without using any backend database or server-side language.</w:t>
      </w:r>
    </w:p>
    <w:p w14:paraId="53BECB4E">
      <w:pPr>
        <w:pStyle w:val="16"/>
        <w:keepNext w:val="0"/>
        <w:keepLines w:val="0"/>
        <w:widowControl/>
        <w:suppressLineNumbers w:val="0"/>
      </w:pPr>
      <w:r>
        <w:t>These technologies allowed for efficient design, smooth interactivity, and dynamic data representation directly on the browser.</w:t>
      </w:r>
    </w:p>
    <w:p w14:paraId="268EA0BE">
      <w:pPr>
        <w:keepNext w:val="0"/>
        <w:keepLines w:val="0"/>
        <w:widowControl/>
        <w:suppressLineNumbers w:val="0"/>
      </w:pPr>
    </w:p>
    <w:p w14:paraId="3145B77D">
      <w:pPr>
        <w:pStyle w:val="4"/>
        <w:keepNext w:val="0"/>
        <w:keepLines w:val="0"/>
        <w:widowControl/>
        <w:suppressLineNumbers w:val="0"/>
      </w:pPr>
      <w:r>
        <w:rPr>
          <w:rStyle w:val="17"/>
          <w:b/>
          <w:bCs/>
        </w:rPr>
        <w:t>HTML (HyperText Markup Language)</w:t>
      </w:r>
    </w:p>
    <w:p w14:paraId="53720A9D">
      <w:pPr>
        <w:pStyle w:val="16"/>
        <w:keepNext w:val="0"/>
        <w:keepLines w:val="0"/>
        <w:widowControl/>
        <w:suppressLineNumbers w:val="0"/>
        <w:spacing w:line="360" w:lineRule="auto"/>
      </w:pPr>
      <w:r>
        <w:t xml:space="preserve">HTML forms the </w:t>
      </w:r>
      <w:r>
        <w:rPr>
          <w:rStyle w:val="17"/>
        </w:rPr>
        <w:t>structure and foundation</w:t>
      </w:r>
      <w:r>
        <w:t xml:space="preserve"> of the BloomyBay website. It defines how content such as text, images, and links are organized on each page. Using HTML5, modern elements like </w:t>
      </w:r>
      <w:r>
        <w:rPr>
          <w:rStyle w:val="14"/>
        </w:rPr>
        <w:t>&lt;header&gt;</w:t>
      </w:r>
      <w:r>
        <w:t xml:space="preserve">, </w:t>
      </w:r>
      <w:r>
        <w:rPr>
          <w:rStyle w:val="14"/>
        </w:rPr>
        <w:t>&lt;footer&gt;</w:t>
      </w:r>
      <w:r>
        <w:t xml:space="preserve">, and </w:t>
      </w:r>
      <w:r>
        <w:rPr>
          <w:rStyle w:val="14"/>
        </w:rPr>
        <w:t>&lt;section&gt;</w:t>
      </w:r>
      <w:r>
        <w:t xml:space="preserve"> were used for better readability and SEO optimization.</w:t>
      </w:r>
    </w:p>
    <w:p w14:paraId="378B57EA">
      <w:pPr>
        <w:pStyle w:val="16"/>
        <w:keepNext w:val="0"/>
        <w:keepLines w:val="0"/>
        <w:widowControl/>
        <w:suppressLineNumbers w:val="0"/>
      </w:pPr>
      <w:r>
        <w:rPr>
          <w:rStyle w:val="17"/>
        </w:rPr>
        <w:t>Key Uses:</w:t>
      </w:r>
    </w:p>
    <w:p w14:paraId="0F6E2517">
      <w:pPr>
        <w:pStyle w:val="16"/>
        <w:keepNext w:val="0"/>
        <w:keepLines w:val="0"/>
        <w:widowControl/>
        <w:numPr>
          <w:ilvl w:val="0"/>
          <w:numId w:val="15"/>
        </w:numPr>
        <w:suppressLineNumbers w:val="0"/>
        <w:spacing w:line="360" w:lineRule="auto"/>
        <w:ind w:left="420" w:leftChars="0" w:hanging="420" w:firstLineChars="0"/>
      </w:pPr>
      <w:r>
        <w:t>Structuring web pages for home, products, about, and contact sections.</w:t>
      </w:r>
    </w:p>
    <w:p w14:paraId="4EDBA5D7">
      <w:pPr>
        <w:pStyle w:val="16"/>
        <w:keepNext w:val="0"/>
        <w:keepLines w:val="0"/>
        <w:widowControl/>
        <w:numPr>
          <w:ilvl w:val="0"/>
          <w:numId w:val="15"/>
        </w:numPr>
        <w:suppressLineNumbers w:val="0"/>
        <w:spacing w:line="360" w:lineRule="auto"/>
        <w:ind w:left="420" w:leftChars="0" w:hanging="420" w:firstLineChars="0"/>
      </w:pPr>
      <w:r>
        <w:t>Embedding multimedia like images and promotional banners.</w:t>
      </w:r>
    </w:p>
    <w:p w14:paraId="3CD3DF5E">
      <w:pPr>
        <w:pStyle w:val="16"/>
        <w:keepNext w:val="0"/>
        <w:keepLines w:val="0"/>
        <w:widowControl/>
        <w:numPr>
          <w:ilvl w:val="0"/>
          <w:numId w:val="15"/>
        </w:numPr>
        <w:suppressLineNumbers w:val="0"/>
        <w:spacing w:line="360" w:lineRule="auto"/>
        <w:ind w:left="420" w:leftChars="0" w:hanging="420" w:firstLineChars="0"/>
      </w:pPr>
      <w:r>
        <w:t>Creating interactive forms for order placement and user contact.</w:t>
      </w:r>
    </w:p>
    <w:p w14:paraId="02C48411">
      <w:pPr>
        <w:pStyle w:val="4"/>
        <w:keepNext w:val="0"/>
        <w:keepLines w:val="0"/>
        <w:widowControl/>
        <w:suppressLineNumbers w:val="0"/>
        <w:ind w:left="0" w:leftChars="0" w:firstLine="0" w:firstLineChars="0"/>
      </w:pPr>
      <w:r>
        <w:rPr>
          <w:rStyle w:val="17"/>
          <w:b/>
          <w:bCs/>
        </w:rPr>
        <w:t>CSS (Cascading Style Sheets)</w:t>
      </w:r>
    </w:p>
    <w:p w14:paraId="5E5595D0">
      <w:pPr>
        <w:pStyle w:val="16"/>
        <w:keepNext w:val="0"/>
        <w:keepLines w:val="0"/>
        <w:widowControl/>
        <w:suppressLineNumbers w:val="0"/>
        <w:spacing w:line="360" w:lineRule="auto"/>
      </w:pPr>
      <w:r>
        <w:t xml:space="preserve">CSS was used to style and enhance the overall </w:t>
      </w:r>
      <w:r>
        <w:rPr>
          <w:rStyle w:val="17"/>
        </w:rPr>
        <w:t>look and feel</w:t>
      </w:r>
      <w:r>
        <w:t xml:space="preserve"> of the website. A consistent design theme was maintained using a pastel color palette, modern typography, and smooth hover effects. The use of </w:t>
      </w:r>
      <w:r>
        <w:rPr>
          <w:rStyle w:val="17"/>
        </w:rPr>
        <w:t>CSS Flexbox</w:t>
      </w:r>
      <w:r>
        <w:t xml:space="preserve"> and </w:t>
      </w:r>
      <w:r>
        <w:rPr>
          <w:rStyle w:val="17"/>
        </w:rPr>
        <w:t>Grid</w:t>
      </w:r>
      <w:r>
        <w:t xml:space="preserve"> ensured proper alignment and responsiveness across different screen sizes.</w:t>
      </w:r>
    </w:p>
    <w:p w14:paraId="482046E3">
      <w:pPr>
        <w:pStyle w:val="16"/>
        <w:keepNext w:val="0"/>
        <w:keepLines w:val="0"/>
        <w:widowControl/>
        <w:suppressLineNumbers w:val="0"/>
      </w:pPr>
      <w:r>
        <w:rPr>
          <w:rStyle w:val="17"/>
        </w:rPr>
        <w:t>Key Uses:</w:t>
      </w:r>
    </w:p>
    <w:p w14:paraId="2A9C6CA4">
      <w:pPr>
        <w:pStyle w:val="16"/>
        <w:keepNext w:val="0"/>
        <w:keepLines w:val="0"/>
        <w:widowControl/>
        <w:numPr>
          <w:ilvl w:val="0"/>
          <w:numId w:val="15"/>
        </w:numPr>
        <w:suppressLineNumbers w:val="0"/>
        <w:spacing w:line="360" w:lineRule="auto"/>
        <w:ind w:left="420" w:leftChars="0" w:hanging="420" w:firstLineChars="0"/>
      </w:pPr>
      <w:r>
        <w:t>Designed a fully responsive layout that adjusts to mobile, tablet, and desktop.</w:t>
      </w:r>
    </w:p>
    <w:p w14:paraId="77805C84">
      <w:pPr>
        <w:pStyle w:val="16"/>
        <w:keepNext w:val="0"/>
        <w:keepLines w:val="0"/>
        <w:widowControl/>
        <w:numPr>
          <w:ilvl w:val="0"/>
          <w:numId w:val="15"/>
        </w:numPr>
        <w:suppressLineNumbers w:val="0"/>
        <w:spacing w:line="360" w:lineRule="auto"/>
        <w:ind w:left="420" w:leftChars="0" w:hanging="420" w:firstLineChars="0"/>
      </w:pPr>
      <w:r>
        <w:t>Used hover transitions and animations to improve user experience.</w:t>
      </w:r>
    </w:p>
    <w:p w14:paraId="69F18B75">
      <w:pPr>
        <w:pStyle w:val="16"/>
        <w:keepNext w:val="0"/>
        <w:keepLines w:val="0"/>
        <w:widowControl/>
        <w:numPr>
          <w:ilvl w:val="0"/>
          <w:numId w:val="15"/>
        </w:numPr>
        <w:suppressLineNumbers w:val="0"/>
        <w:spacing w:line="360" w:lineRule="auto"/>
        <w:ind w:left="420" w:leftChars="0" w:hanging="420" w:firstLineChars="0"/>
      </w:pPr>
      <w:r>
        <w:t>Applied brand-specific colors and fonts for a cohesive visual identity.</w:t>
      </w:r>
    </w:p>
    <w:p w14:paraId="6A317ACC">
      <w:pPr>
        <w:pStyle w:val="4"/>
        <w:keepNext w:val="0"/>
        <w:keepLines w:val="0"/>
        <w:widowControl/>
        <w:suppressLineNumbers w:val="0"/>
        <w:ind w:left="0" w:leftChars="0" w:firstLine="0" w:firstLineChars="0"/>
      </w:pPr>
      <w:r>
        <w:rPr>
          <w:rStyle w:val="17"/>
          <w:b/>
          <w:bCs/>
        </w:rPr>
        <w:t>JavaScript</w:t>
      </w:r>
    </w:p>
    <w:p w14:paraId="30F79BB0">
      <w:pPr>
        <w:pStyle w:val="16"/>
        <w:keepNext w:val="0"/>
        <w:keepLines w:val="0"/>
        <w:widowControl/>
        <w:suppressLineNumbers w:val="0"/>
        <w:spacing w:line="360" w:lineRule="auto"/>
      </w:pPr>
      <w:r>
        <w:t xml:space="preserve">JavaScript played a vital role in making the website </w:t>
      </w:r>
      <w:r>
        <w:rPr>
          <w:rStyle w:val="17"/>
        </w:rPr>
        <w:t>interactive and dynamic</w:t>
      </w:r>
      <w:r>
        <w:t>. It helped implement various functionalities without any backend connection.</w:t>
      </w:r>
    </w:p>
    <w:p w14:paraId="0D1A1349">
      <w:pPr>
        <w:pStyle w:val="16"/>
        <w:keepNext w:val="0"/>
        <w:keepLines w:val="0"/>
        <w:widowControl/>
        <w:suppressLineNumbers w:val="0"/>
      </w:pPr>
      <w:r>
        <w:rPr>
          <w:rStyle w:val="17"/>
        </w:rPr>
        <w:t>Key Uses:</w:t>
      </w:r>
    </w:p>
    <w:p w14:paraId="6A2FF193">
      <w:pPr>
        <w:pStyle w:val="16"/>
        <w:keepNext w:val="0"/>
        <w:keepLines w:val="0"/>
        <w:widowControl/>
        <w:numPr>
          <w:ilvl w:val="0"/>
          <w:numId w:val="15"/>
        </w:numPr>
        <w:suppressLineNumbers w:val="0"/>
        <w:spacing w:line="360" w:lineRule="auto"/>
        <w:ind w:left="420" w:leftChars="0" w:hanging="420" w:firstLineChars="0"/>
      </w:pPr>
      <w:r>
        <w:t>Created dynamic product displays and category filters.</w:t>
      </w:r>
    </w:p>
    <w:p w14:paraId="3FBD4EED">
      <w:pPr>
        <w:pStyle w:val="16"/>
        <w:keepNext w:val="0"/>
        <w:keepLines w:val="0"/>
        <w:widowControl/>
        <w:numPr>
          <w:ilvl w:val="0"/>
          <w:numId w:val="15"/>
        </w:numPr>
        <w:suppressLineNumbers w:val="0"/>
        <w:spacing w:line="360" w:lineRule="auto"/>
        <w:ind w:left="420" w:leftChars="0" w:hanging="420" w:firstLineChars="0"/>
      </w:pPr>
      <w:r>
        <w:t>Added form validation to ensure correct input from users.</w:t>
      </w:r>
    </w:p>
    <w:p w14:paraId="221BFD25">
      <w:pPr>
        <w:pStyle w:val="16"/>
        <w:keepNext w:val="0"/>
        <w:keepLines w:val="0"/>
        <w:widowControl/>
        <w:numPr>
          <w:ilvl w:val="0"/>
          <w:numId w:val="15"/>
        </w:numPr>
        <w:suppressLineNumbers w:val="0"/>
        <w:spacing w:line="360" w:lineRule="auto"/>
        <w:ind w:left="420" w:leftChars="0" w:hanging="420" w:firstLineChars="0"/>
      </w:pPr>
      <w:r>
        <w:t>Implemented image sliders and pop-up modals for a better user interface.</w:t>
      </w:r>
    </w:p>
    <w:p w14:paraId="7FCCDA3D">
      <w:pPr>
        <w:pStyle w:val="16"/>
        <w:keepNext w:val="0"/>
        <w:keepLines w:val="0"/>
        <w:widowControl/>
        <w:numPr>
          <w:ilvl w:val="0"/>
          <w:numId w:val="15"/>
        </w:numPr>
        <w:suppressLineNumbers w:val="0"/>
        <w:spacing w:line="360" w:lineRule="auto"/>
        <w:ind w:left="420" w:leftChars="0" w:hanging="420" w:firstLineChars="0"/>
      </w:pPr>
      <w:r>
        <w:t>Integrated EmailJS for sending order confirmation emails directly from the browser.</w:t>
      </w:r>
    </w:p>
    <w:p w14:paraId="7076197F">
      <w:pPr>
        <w:keepNext w:val="0"/>
        <w:keepLines w:val="0"/>
        <w:widowControl/>
        <w:suppressLineNumbers w:val="0"/>
      </w:pPr>
    </w:p>
    <w:p w14:paraId="1480C9A4">
      <w:pPr>
        <w:pStyle w:val="4"/>
        <w:keepNext w:val="0"/>
        <w:keepLines w:val="0"/>
        <w:widowControl/>
        <w:suppressLineNumbers w:val="0"/>
      </w:pPr>
      <w:r>
        <w:rPr>
          <w:rStyle w:val="17"/>
          <w:b/>
          <w:bCs/>
        </w:rPr>
        <w:t>EmailJS Integration</w:t>
      </w:r>
    </w:p>
    <w:p w14:paraId="3FDCB81E">
      <w:pPr>
        <w:pStyle w:val="16"/>
        <w:keepNext w:val="0"/>
        <w:keepLines w:val="0"/>
        <w:widowControl/>
        <w:suppressLineNumbers w:val="0"/>
        <w:spacing w:line="360" w:lineRule="auto"/>
      </w:pPr>
      <w:r>
        <w:t xml:space="preserve">Although no backend was used, the </w:t>
      </w:r>
      <w:r>
        <w:rPr>
          <w:rStyle w:val="17"/>
        </w:rPr>
        <w:t>EmailJS service</w:t>
      </w:r>
      <w:r>
        <w:t xml:space="preserve"> allowed the website to send emails directly from the frontend. This feature was used for order confirmations and contact form submissions, providing a semi-dynamic experience for users without needing a database or server.</w:t>
      </w:r>
    </w:p>
    <w:p w14:paraId="5CEB3F73">
      <w:pPr>
        <w:pStyle w:val="16"/>
        <w:keepNext w:val="0"/>
        <w:keepLines w:val="0"/>
        <w:widowControl/>
        <w:suppressLineNumbers w:val="0"/>
      </w:pPr>
      <w:r>
        <w:rPr>
          <w:rStyle w:val="17"/>
        </w:rPr>
        <w:t>Advantages:</w:t>
      </w:r>
    </w:p>
    <w:p w14:paraId="16F81C04">
      <w:pPr>
        <w:pStyle w:val="16"/>
        <w:keepNext w:val="0"/>
        <w:keepLines w:val="0"/>
        <w:widowControl/>
        <w:numPr>
          <w:ilvl w:val="0"/>
          <w:numId w:val="15"/>
        </w:numPr>
        <w:suppressLineNumbers w:val="0"/>
        <w:spacing w:line="360" w:lineRule="auto"/>
        <w:ind w:left="420" w:leftChars="0" w:hanging="420" w:firstLineChars="0"/>
      </w:pPr>
      <w:r>
        <w:t>Real-time email communication without any backend coding.</w:t>
      </w:r>
    </w:p>
    <w:p w14:paraId="7952B92F">
      <w:pPr>
        <w:pStyle w:val="16"/>
        <w:keepNext w:val="0"/>
        <w:keepLines w:val="0"/>
        <w:widowControl/>
        <w:numPr>
          <w:ilvl w:val="0"/>
          <w:numId w:val="15"/>
        </w:numPr>
        <w:suppressLineNumbers w:val="0"/>
        <w:spacing w:line="360" w:lineRule="auto"/>
        <w:ind w:left="420" w:leftChars="0" w:hanging="420" w:firstLineChars="0"/>
      </w:pPr>
      <w:r>
        <w:t>Simple integration and secure handling of user messages.</w:t>
      </w:r>
    </w:p>
    <w:p w14:paraId="0F33DE95">
      <w:pPr>
        <w:pStyle w:val="16"/>
        <w:keepNext w:val="0"/>
        <w:keepLines w:val="0"/>
        <w:widowControl/>
        <w:numPr>
          <w:ilvl w:val="0"/>
          <w:numId w:val="15"/>
        </w:numPr>
        <w:suppressLineNumbers w:val="0"/>
        <w:spacing w:line="360" w:lineRule="auto"/>
        <w:ind w:left="420" w:leftChars="0" w:hanging="420" w:firstLineChars="0"/>
      </w:pPr>
      <w:r>
        <w:t>Reduces dependency on traditional backend servers.</w:t>
      </w:r>
    </w:p>
    <w:p w14:paraId="1DCE8B25">
      <w:pPr>
        <w:keepNext w:val="0"/>
        <w:keepLines w:val="0"/>
        <w:widowControl/>
        <w:suppressLineNumbers w:val="0"/>
      </w:pPr>
    </w:p>
    <w:p w14:paraId="022FDD09">
      <w:pPr>
        <w:pStyle w:val="4"/>
        <w:keepNext w:val="0"/>
        <w:keepLines w:val="0"/>
        <w:widowControl/>
        <w:suppressLineNumbers w:val="0"/>
      </w:pPr>
      <w:r>
        <w:rPr>
          <w:rStyle w:val="17"/>
          <w:b/>
          <w:bCs/>
        </w:rPr>
        <w:t>Why Frontend-Only Approach?</w:t>
      </w:r>
    </w:p>
    <w:p w14:paraId="75E06C5F">
      <w:pPr>
        <w:pStyle w:val="16"/>
        <w:keepNext w:val="0"/>
        <w:keepLines w:val="0"/>
        <w:widowControl/>
        <w:suppressLineNumbers w:val="0"/>
      </w:pPr>
      <w:r>
        <w:t>The frontend-only model was chosen for this project to:</w:t>
      </w:r>
    </w:p>
    <w:p w14:paraId="675EFA63">
      <w:pPr>
        <w:pStyle w:val="16"/>
        <w:keepNext w:val="0"/>
        <w:keepLines w:val="0"/>
        <w:widowControl/>
        <w:numPr>
          <w:ilvl w:val="0"/>
          <w:numId w:val="15"/>
        </w:numPr>
        <w:suppressLineNumbers w:val="0"/>
        <w:spacing w:line="360" w:lineRule="auto"/>
        <w:ind w:left="420" w:leftChars="0" w:hanging="420" w:firstLineChars="0"/>
      </w:pPr>
      <w:r>
        <w:t>Simplify deployment and make the website fully static and lightweight.</w:t>
      </w:r>
    </w:p>
    <w:p w14:paraId="4E6107E4">
      <w:pPr>
        <w:pStyle w:val="16"/>
        <w:keepNext w:val="0"/>
        <w:keepLines w:val="0"/>
        <w:widowControl/>
        <w:numPr>
          <w:ilvl w:val="0"/>
          <w:numId w:val="15"/>
        </w:numPr>
        <w:suppressLineNumbers w:val="0"/>
        <w:spacing w:line="360" w:lineRule="auto"/>
        <w:ind w:left="420" w:leftChars="0" w:hanging="420" w:firstLineChars="0"/>
      </w:pPr>
      <w:r>
        <w:t xml:space="preserve">Focus on </w:t>
      </w:r>
      <w:r>
        <w:rPr>
          <w:rStyle w:val="17"/>
        </w:rPr>
        <w:t>UI/UX design and user interaction</w:t>
      </w:r>
      <w:r>
        <w:t xml:space="preserve"> without complex backend configurations.</w:t>
      </w:r>
    </w:p>
    <w:p w14:paraId="570548F7">
      <w:pPr>
        <w:pStyle w:val="16"/>
        <w:keepNext w:val="0"/>
        <w:keepLines w:val="0"/>
        <w:widowControl/>
        <w:numPr>
          <w:ilvl w:val="0"/>
          <w:numId w:val="15"/>
        </w:numPr>
        <w:suppressLineNumbers w:val="0"/>
        <w:spacing w:line="360" w:lineRule="auto"/>
        <w:ind w:left="420" w:leftChars="0" w:hanging="420" w:firstLineChars="0"/>
      </w:pPr>
      <w:r>
        <w:t xml:space="preserve">Demonstrate practical skills in </w:t>
      </w:r>
      <w:r>
        <w:rPr>
          <w:rStyle w:val="17"/>
        </w:rPr>
        <w:t>HTML, CSS, and JavaScript</w:t>
      </w:r>
      <w:r>
        <w:t xml:space="preserve"> for real-world applications.</w:t>
      </w:r>
    </w:p>
    <w:p w14:paraId="0A9A161E">
      <w:pPr>
        <w:pStyle w:val="16"/>
        <w:keepNext w:val="0"/>
        <w:keepLines w:val="0"/>
        <w:widowControl/>
        <w:numPr>
          <w:ilvl w:val="0"/>
          <w:numId w:val="15"/>
        </w:numPr>
        <w:suppressLineNumbers w:val="0"/>
        <w:spacing w:line="360" w:lineRule="auto"/>
        <w:ind w:left="420" w:leftChars="0" w:hanging="420" w:firstLineChars="0"/>
      </w:pPr>
      <w:r>
        <w:t>Reduce maintenance needs and make the website faster to load.</w:t>
      </w:r>
    </w:p>
    <w:p w14:paraId="405DCDAD">
      <w:pPr>
        <w:keepNext w:val="0"/>
        <w:keepLines w:val="0"/>
        <w:widowControl/>
        <w:suppressLineNumbers w:val="0"/>
      </w:pPr>
    </w:p>
    <w:p w14:paraId="521279B7">
      <w:pPr>
        <w:pStyle w:val="4"/>
        <w:keepNext w:val="0"/>
        <w:keepLines w:val="0"/>
        <w:widowControl/>
        <w:suppressLineNumbers w:val="0"/>
      </w:pPr>
      <w:r>
        <w:rPr>
          <w:rStyle w:val="17"/>
          <w:b/>
          <w:bCs/>
        </w:rPr>
        <w:t>Conclusion</w:t>
      </w:r>
    </w:p>
    <w:p w14:paraId="4ACAE29A">
      <w:pPr>
        <w:pStyle w:val="16"/>
        <w:keepNext w:val="0"/>
        <w:keepLines w:val="0"/>
        <w:widowControl/>
        <w:suppressLineNumbers w:val="0"/>
        <w:spacing w:line="360" w:lineRule="auto"/>
      </w:pPr>
      <w:r>
        <w:t xml:space="preserve">The BloomyBay project successfully showcases how </w:t>
      </w:r>
      <w:r>
        <w:rPr>
          <w:rStyle w:val="17"/>
        </w:rPr>
        <w:t>modern frontend technologies</w:t>
      </w:r>
      <w:r>
        <w:t xml:space="preserve"> can create an appealing, functional, and responsive website without the need for a backend database or server. Through the use of HTML, CSS, JavaScript, and EmailJS, the platform effectively demonstrates professional-level web design and interactivity suitable for a small-scale e-commerce website.</w:t>
      </w:r>
    </w:p>
    <w:p w14:paraId="0D249493">
      <w:pPr>
        <w:pStyle w:val="11"/>
        <w:spacing w:before="84"/>
        <w:rPr>
          <w:sz w:val="22"/>
        </w:rPr>
      </w:pPr>
    </w:p>
    <w:p w14:paraId="3D739DB2">
      <w:pPr>
        <w:pStyle w:val="5"/>
        <w:spacing w:after="0"/>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6298E858">
      <w:pPr>
        <w:spacing w:before="0"/>
        <w:ind w:left="577" w:right="714" w:firstLine="0"/>
        <w:jc w:val="center"/>
        <w:rPr>
          <w:b/>
          <w:sz w:val="28"/>
        </w:rPr>
      </w:pPr>
      <w:r>
        <w:rPr>
          <w:b/>
          <w:spacing w:val="-2"/>
          <w:sz w:val="28"/>
          <w:u w:val="single"/>
        </w:rPr>
        <w:t>Chapter-</w:t>
      </w:r>
      <w:r>
        <w:rPr>
          <w:b/>
          <w:spacing w:val="-10"/>
          <w:sz w:val="28"/>
          <w:u w:val="single"/>
        </w:rPr>
        <w:t>6</w:t>
      </w:r>
    </w:p>
    <w:p w14:paraId="20C26B7A">
      <w:pPr>
        <w:pStyle w:val="11"/>
        <w:rPr>
          <w:b/>
          <w:sz w:val="28"/>
        </w:rPr>
      </w:pPr>
    </w:p>
    <w:p w14:paraId="773D9AF8">
      <w:pPr>
        <w:pStyle w:val="5"/>
        <w:ind w:left="589"/>
        <w:rPr>
          <w:u w:val="none"/>
        </w:rPr>
      </w:pPr>
      <w:r>
        <w:rPr>
          <w:u w:val="single"/>
        </w:rPr>
        <w:t>ANALYSIS</w:t>
      </w:r>
      <w:r>
        <w:rPr>
          <w:spacing w:val="-8"/>
          <w:u w:val="single"/>
        </w:rPr>
        <w:t xml:space="preserve"> </w:t>
      </w:r>
      <w:r>
        <w:rPr>
          <w:spacing w:val="-2"/>
          <w:u w:val="single"/>
        </w:rPr>
        <w:t>DOCUMENT</w:t>
      </w:r>
    </w:p>
    <w:p w14:paraId="66A675DE">
      <w:pPr>
        <w:pStyle w:val="3"/>
        <w:keepNext w:val="0"/>
        <w:keepLines w:val="0"/>
        <w:widowControl/>
        <w:suppressLineNumbers w:val="0"/>
        <w:rPr>
          <w:rStyle w:val="17"/>
          <w:b/>
          <w:bCs/>
        </w:rPr>
      </w:pPr>
    </w:p>
    <w:p w14:paraId="76EF0159">
      <w:pPr>
        <w:pStyle w:val="3"/>
        <w:keepNext w:val="0"/>
        <w:keepLines w:val="0"/>
        <w:widowControl/>
        <w:suppressLineNumbers w:val="0"/>
      </w:pPr>
      <w:r>
        <w:rPr>
          <w:rStyle w:val="17"/>
          <w:b/>
          <w:bCs/>
        </w:rPr>
        <w:t>Overview</w:t>
      </w:r>
    </w:p>
    <w:p w14:paraId="4624D93A">
      <w:pPr>
        <w:pStyle w:val="16"/>
        <w:keepNext w:val="0"/>
        <w:keepLines w:val="0"/>
        <w:widowControl/>
        <w:suppressLineNumbers w:val="0"/>
        <w:spacing w:line="360" w:lineRule="auto"/>
      </w:pPr>
      <w:r>
        <w:t xml:space="preserve">The </w:t>
      </w:r>
      <w:r>
        <w:rPr>
          <w:rStyle w:val="12"/>
        </w:rPr>
        <w:t>BloomyBay</w:t>
      </w:r>
      <w:r>
        <w:t xml:space="preserve"> project is a </w:t>
      </w:r>
      <w:r>
        <w:rPr>
          <w:rStyle w:val="17"/>
        </w:rPr>
        <w:t>web-based e-commerce platform</w:t>
      </w:r>
      <w:r>
        <w:t xml:space="preserve"> that allows users to browse, select, and order gifts, flowers, and cakes online. The purpose of this chapter is to define in detail the requirements and feasibility aspects of the project.</w:t>
      </w:r>
    </w:p>
    <w:p w14:paraId="340F2946">
      <w:pPr>
        <w:pStyle w:val="16"/>
        <w:keepNext w:val="0"/>
        <w:keepLines w:val="0"/>
        <w:widowControl/>
        <w:suppressLineNumbers w:val="0"/>
        <w:spacing w:line="360" w:lineRule="auto"/>
      </w:pPr>
      <w:r>
        <w:t xml:space="preserve">A </w:t>
      </w:r>
      <w:r>
        <w:rPr>
          <w:rStyle w:val="17"/>
        </w:rPr>
        <w:t>Software Requirement Specification (SRS)</w:t>
      </w:r>
      <w:r>
        <w:t xml:space="preserve"> defines the expected behavior of the software system, its features, design constraints, performance goals, and user interactions. For </w:t>
      </w:r>
      <w:r>
        <w:rPr>
          <w:rStyle w:val="12"/>
        </w:rPr>
        <w:t>BloomyBay</w:t>
      </w:r>
      <w:r>
        <w:t xml:space="preserve">, the main focus is on developing a platform that is </w:t>
      </w:r>
      <w:r>
        <w:rPr>
          <w:rStyle w:val="17"/>
        </w:rPr>
        <w:t>visually appealing, user-friendly, and efficient</w:t>
      </w:r>
      <w:r>
        <w:t xml:space="preserve">, while maintaining simplicity in functionality as it is a </w:t>
      </w:r>
      <w:r>
        <w:rPr>
          <w:rStyle w:val="17"/>
        </w:rPr>
        <w:t>frontend-based website</w:t>
      </w:r>
      <w:r>
        <w:t>.</w:t>
      </w:r>
    </w:p>
    <w:p w14:paraId="0032B023">
      <w:pPr>
        <w:pStyle w:val="16"/>
        <w:keepNext w:val="0"/>
        <w:keepLines w:val="0"/>
        <w:widowControl/>
        <w:suppressLineNumbers w:val="0"/>
        <w:spacing w:line="360" w:lineRule="auto"/>
      </w:pPr>
      <w:r>
        <w:t xml:space="preserve">The system requirements, feasibility studies, and project plans are discussed in this chapter to ensure that every feature developed can be tested, verified, and validated effectively. Each requirement is clearly specified so that it can be verified by </w:t>
      </w:r>
      <w:r>
        <w:rPr>
          <w:rStyle w:val="17"/>
        </w:rPr>
        <w:t>inspection, testing, demonstration, or analysis</w:t>
      </w:r>
      <w:r>
        <w:t xml:space="preserve"> after implementation.</w:t>
      </w:r>
    </w:p>
    <w:p w14:paraId="5A60C288">
      <w:pPr>
        <w:keepNext w:val="0"/>
        <w:keepLines w:val="0"/>
        <w:widowControl/>
        <w:suppressLineNumbers w:val="0"/>
      </w:pPr>
    </w:p>
    <w:p w14:paraId="45308928">
      <w:pPr>
        <w:pStyle w:val="3"/>
        <w:keepNext w:val="0"/>
        <w:keepLines w:val="0"/>
        <w:widowControl/>
        <w:suppressLineNumbers w:val="0"/>
      </w:pPr>
      <w:r>
        <w:rPr>
          <w:rStyle w:val="17"/>
          <w:b/>
          <w:bCs/>
        </w:rPr>
        <w:t>User Requirements</w:t>
      </w:r>
    </w:p>
    <w:p w14:paraId="6E544D67">
      <w:pPr>
        <w:pStyle w:val="16"/>
        <w:keepNext w:val="0"/>
        <w:keepLines w:val="0"/>
        <w:widowControl/>
        <w:suppressLineNumbers w:val="0"/>
        <w:spacing w:line="360" w:lineRule="auto"/>
      </w:pPr>
      <w:r>
        <w:t xml:space="preserve">The study of user requirements is one of the most critical phases in software development. As the system is designed to serve </w:t>
      </w:r>
      <w:r>
        <w:rPr>
          <w:rStyle w:val="17"/>
        </w:rPr>
        <w:t>real users</w:t>
      </w:r>
      <w:r>
        <w:t xml:space="preserve"> who wish to send gifts or flowers online, it must be efficient, attractive, and reliable.</w:t>
      </w:r>
    </w:p>
    <w:p w14:paraId="345472FE">
      <w:pPr>
        <w:pStyle w:val="16"/>
        <w:keepNext w:val="0"/>
        <w:keepLines w:val="0"/>
        <w:widowControl/>
        <w:suppressLineNumbers w:val="0"/>
      </w:pPr>
      <w:r>
        <w:t>The BloomyBay system focuses on fulfilling user expectations through:</w:t>
      </w:r>
    </w:p>
    <w:p w14:paraId="5ECD1E7C">
      <w:pPr>
        <w:pStyle w:val="16"/>
        <w:keepNext w:val="0"/>
        <w:keepLines w:val="0"/>
        <w:widowControl/>
        <w:numPr>
          <w:ilvl w:val="0"/>
          <w:numId w:val="15"/>
        </w:numPr>
        <w:suppressLineNumbers w:val="0"/>
        <w:spacing w:line="360" w:lineRule="auto"/>
        <w:ind w:left="420" w:leftChars="0" w:hanging="420" w:firstLineChars="0"/>
      </w:pPr>
      <w:r>
        <w:rPr>
          <w:rStyle w:val="17"/>
        </w:rPr>
        <w:t>Attractive and intuitive interface</w:t>
      </w:r>
      <w:r>
        <w:t xml:space="preserve"> – Clean design with smooth navigation and readable typography.</w:t>
      </w:r>
    </w:p>
    <w:p w14:paraId="41185026">
      <w:pPr>
        <w:pStyle w:val="16"/>
        <w:keepNext w:val="0"/>
        <w:keepLines w:val="0"/>
        <w:widowControl/>
        <w:numPr>
          <w:ilvl w:val="0"/>
          <w:numId w:val="15"/>
        </w:numPr>
        <w:suppressLineNumbers w:val="0"/>
        <w:spacing w:line="360" w:lineRule="auto"/>
        <w:ind w:left="420" w:leftChars="0" w:hanging="420" w:firstLineChars="0"/>
      </w:pPr>
      <w:r>
        <w:rPr>
          <w:rStyle w:val="17"/>
        </w:rPr>
        <w:t>Quick access to product information</w:t>
      </w:r>
      <w:r>
        <w:t xml:space="preserve"> – Users should be able to view all products, prices, and details with minimal clicks.</w:t>
      </w:r>
    </w:p>
    <w:p w14:paraId="4A0B7D28">
      <w:pPr>
        <w:pStyle w:val="16"/>
        <w:keepNext w:val="0"/>
        <w:keepLines w:val="0"/>
        <w:widowControl/>
        <w:numPr>
          <w:ilvl w:val="0"/>
          <w:numId w:val="15"/>
        </w:numPr>
        <w:suppressLineNumbers w:val="0"/>
        <w:spacing w:line="360" w:lineRule="auto"/>
        <w:ind w:left="420" w:leftChars="0" w:hanging="420" w:firstLineChars="0"/>
      </w:pPr>
      <w:r>
        <w:rPr>
          <w:rStyle w:val="17"/>
        </w:rPr>
        <w:t>Responsive layout</w:t>
      </w:r>
      <w:r>
        <w:t xml:space="preserve"> – The website should adapt perfectly on mobile phones, tablets, and desktops.</w:t>
      </w:r>
    </w:p>
    <w:p w14:paraId="3D8D69DF">
      <w:pPr>
        <w:pStyle w:val="16"/>
        <w:keepNext w:val="0"/>
        <w:keepLines w:val="0"/>
        <w:widowControl/>
        <w:numPr>
          <w:ilvl w:val="0"/>
          <w:numId w:val="15"/>
        </w:numPr>
        <w:suppressLineNumbers w:val="0"/>
        <w:spacing w:line="360" w:lineRule="auto"/>
        <w:ind w:left="420" w:leftChars="0" w:hanging="420" w:firstLineChars="0"/>
      </w:pPr>
      <w:r>
        <w:rPr>
          <w:rStyle w:val="17"/>
        </w:rPr>
        <w:t>Easy ordering process</w:t>
      </w:r>
      <w:r>
        <w:t xml:space="preserve"> – Simple form submission process for users to book their orders.</w:t>
      </w:r>
    </w:p>
    <w:p w14:paraId="57E7835F">
      <w:pPr>
        <w:pStyle w:val="16"/>
        <w:keepNext w:val="0"/>
        <w:keepLines w:val="0"/>
        <w:widowControl/>
        <w:numPr>
          <w:ilvl w:val="0"/>
          <w:numId w:val="15"/>
        </w:numPr>
        <w:suppressLineNumbers w:val="0"/>
        <w:spacing w:line="360" w:lineRule="auto"/>
        <w:ind w:left="420" w:leftChars="0" w:hanging="420" w:firstLineChars="0"/>
      </w:pPr>
      <w:r>
        <w:rPr>
          <w:rStyle w:val="17"/>
        </w:rPr>
        <w:t>Confirmation emails</w:t>
      </w:r>
      <w:r>
        <w:t xml:space="preserve"> – Automatic order acknowledgment via email using frontend email APIs.</w:t>
      </w:r>
    </w:p>
    <w:p w14:paraId="27D448A4">
      <w:pPr>
        <w:pStyle w:val="16"/>
        <w:keepNext w:val="0"/>
        <w:keepLines w:val="0"/>
        <w:widowControl/>
        <w:numPr>
          <w:ilvl w:val="0"/>
          <w:numId w:val="15"/>
        </w:numPr>
        <w:suppressLineNumbers w:val="0"/>
        <w:spacing w:line="360" w:lineRule="auto"/>
        <w:ind w:left="420" w:leftChars="0" w:hanging="420" w:firstLineChars="0"/>
      </w:pPr>
      <w:r>
        <w:rPr>
          <w:rStyle w:val="17"/>
        </w:rPr>
        <w:t>Fast loading speed</w:t>
      </w:r>
      <w:r>
        <w:t xml:space="preserve"> – Optimized structure and code to ensure fast access for all users.</w:t>
      </w:r>
    </w:p>
    <w:p w14:paraId="49D3B3E4">
      <w:pPr>
        <w:pStyle w:val="16"/>
        <w:keepNext w:val="0"/>
        <w:keepLines w:val="0"/>
        <w:widowControl/>
        <w:numPr>
          <w:ilvl w:val="0"/>
          <w:numId w:val="15"/>
        </w:numPr>
        <w:suppressLineNumbers w:val="0"/>
        <w:spacing w:line="360" w:lineRule="auto"/>
        <w:ind w:left="420" w:leftChars="0" w:hanging="420" w:firstLineChars="0"/>
      </w:pPr>
      <w:r>
        <w:rPr>
          <w:rStyle w:val="17"/>
        </w:rPr>
        <w:t>Error-free operation</w:t>
      </w:r>
      <w:r>
        <w:t xml:space="preserve"> – The website should handle invalid inputs gracefully and guide users appropriately.</w:t>
      </w:r>
    </w:p>
    <w:p w14:paraId="78A9B028">
      <w:pPr>
        <w:pStyle w:val="16"/>
        <w:keepNext w:val="0"/>
        <w:keepLines w:val="0"/>
        <w:widowControl/>
        <w:suppressLineNumbers w:val="0"/>
      </w:pPr>
      <w:r>
        <w:t xml:space="preserve">The overall objective is to </w:t>
      </w:r>
      <w:r>
        <w:rPr>
          <w:rStyle w:val="17"/>
        </w:rPr>
        <w:t>deliver a smooth user experience</w:t>
      </w:r>
      <w:r>
        <w:t xml:space="preserve"> and meet the goal of making online gifting simpler, quicker, and more personal.</w:t>
      </w:r>
    </w:p>
    <w:p w14:paraId="016BE0CE">
      <w:pPr>
        <w:keepNext w:val="0"/>
        <w:keepLines w:val="0"/>
        <w:widowControl/>
        <w:suppressLineNumbers w:val="0"/>
      </w:pPr>
    </w:p>
    <w:p w14:paraId="38B21130">
      <w:pPr>
        <w:pStyle w:val="3"/>
        <w:keepNext w:val="0"/>
        <w:keepLines w:val="0"/>
        <w:widowControl/>
        <w:suppressLineNumbers w:val="0"/>
      </w:pPr>
      <w:r>
        <w:rPr>
          <w:rStyle w:val="17"/>
          <w:b/>
          <w:bCs/>
        </w:rPr>
        <w:t>Functions to be Provided</w:t>
      </w:r>
    </w:p>
    <w:p w14:paraId="0B33AE99">
      <w:pPr>
        <w:pStyle w:val="16"/>
        <w:keepNext w:val="0"/>
        <w:keepLines w:val="0"/>
        <w:widowControl/>
        <w:suppressLineNumbers w:val="0"/>
      </w:pPr>
      <w:r>
        <w:t>The functions to be implemented in BloomyBay are designed after analyzing other e-commerce platforms and adapting only essential and practical features. The following are the main modules and functionalities developed:</w:t>
      </w:r>
    </w:p>
    <w:p w14:paraId="04868054">
      <w:pPr>
        <w:pStyle w:val="16"/>
        <w:keepNext w:val="0"/>
        <w:keepLines w:val="0"/>
        <w:widowControl/>
        <w:numPr>
          <w:ilvl w:val="0"/>
          <w:numId w:val="16"/>
        </w:numPr>
        <w:suppressLineNumbers w:val="0"/>
        <w:ind w:left="425" w:leftChars="0" w:hanging="425" w:firstLineChars="0"/>
      </w:pPr>
      <w:r>
        <w:rPr>
          <w:rStyle w:val="17"/>
        </w:rPr>
        <w:t>Homepage</w:t>
      </w:r>
    </w:p>
    <w:p w14:paraId="17144F93">
      <w:pPr>
        <w:pStyle w:val="16"/>
        <w:keepNext w:val="0"/>
        <w:keepLines w:val="0"/>
        <w:widowControl/>
        <w:numPr>
          <w:ilvl w:val="0"/>
          <w:numId w:val="17"/>
        </w:numPr>
        <w:suppressLineNumbers w:val="0"/>
        <w:tabs>
          <w:tab w:val="clear" w:pos="420"/>
        </w:tabs>
        <w:spacing w:line="360" w:lineRule="auto"/>
        <w:ind w:left="420" w:leftChars="0" w:right="0" w:rightChars="0" w:hanging="420" w:firstLineChars="0"/>
      </w:pPr>
      <w:r>
        <w:t xml:space="preserve">Displays the </w:t>
      </w:r>
      <w:r>
        <w:rPr>
          <w:rStyle w:val="17"/>
        </w:rPr>
        <w:t>company logo and tagline</w:t>
      </w:r>
      <w:r>
        <w:t xml:space="preserve"> (“Making Every Occasion Blossom”).</w:t>
      </w:r>
    </w:p>
    <w:p w14:paraId="3912DE6F">
      <w:pPr>
        <w:pStyle w:val="16"/>
        <w:keepNext w:val="0"/>
        <w:keepLines w:val="0"/>
        <w:widowControl/>
        <w:numPr>
          <w:ilvl w:val="0"/>
          <w:numId w:val="17"/>
        </w:numPr>
        <w:suppressLineNumbers w:val="0"/>
        <w:tabs>
          <w:tab w:val="clear" w:pos="420"/>
        </w:tabs>
        <w:spacing w:line="360" w:lineRule="auto"/>
        <w:ind w:left="420" w:leftChars="0" w:right="0" w:rightChars="0" w:hanging="420" w:firstLineChars="0"/>
      </w:pPr>
      <w:r>
        <w:t xml:space="preserve">Features a short </w:t>
      </w:r>
      <w:r>
        <w:rPr>
          <w:rStyle w:val="17"/>
        </w:rPr>
        <w:t>intro animation</w:t>
      </w:r>
      <w:r>
        <w:t xml:space="preserve"> or loader screen while the site initializes.</w:t>
      </w:r>
    </w:p>
    <w:p w14:paraId="07686CCC">
      <w:pPr>
        <w:pStyle w:val="16"/>
        <w:keepNext w:val="0"/>
        <w:keepLines w:val="0"/>
        <w:widowControl/>
        <w:numPr>
          <w:ilvl w:val="0"/>
          <w:numId w:val="17"/>
        </w:numPr>
        <w:suppressLineNumbers w:val="0"/>
        <w:tabs>
          <w:tab w:val="clear" w:pos="420"/>
        </w:tabs>
        <w:spacing w:line="360" w:lineRule="auto"/>
        <w:ind w:left="420" w:leftChars="0" w:right="0" w:rightChars="0" w:hanging="420" w:firstLineChars="0"/>
      </w:pPr>
      <w:r>
        <w:t xml:space="preserve">Includes a </w:t>
      </w:r>
      <w:r>
        <w:rPr>
          <w:rStyle w:val="17"/>
        </w:rPr>
        <w:t>navigation bar</w:t>
      </w:r>
      <w:r>
        <w:t xml:space="preserve"> for quick access to all sections of the website.</w:t>
      </w:r>
    </w:p>
    <w:p w14:paraId="405BB3D4">
      <w:pPr>
        <w:keepNext w:val="0"/>
        <w:keepLines w:val="0"/>
        <w:widowControl/>
        <w:numPr>
          <w:ilvl w:val="0"/>
          <w:numId w:val="0"/>
        </w:numPr>
        <w:suppressLineNumbers w:val="0"/>
        <w:spacing w:before="0" w:beforeAutospacing="1" w:after="0" w:afterAutospacing="1"/>
        <w:ind w:right="0" w:rightChars="0"/>
      </w:pPr>
    </w:p>
    <w:p w14:paraId="27A8C23E">
      <w:pPr>
        <w:pStyle w:val="16"/>
        <w:keepNext w:val="0"/>
        <w:keepLines w:val="0"/>
        <w:widowControl/>
        <w:numPr>
          <w:ilvl w:val="0"/>
          <w:numId w:val="16"/>
        </w:numPr>
        <w:suppressLineNumbers w:val="0"/>
        <w:ind w:left="425" w:leftChars="0" w:right="0" w:rightChars="0" w:hanging="425" w:firstLineChars="0"/>
      </w:pPr>
      <w:r>
        <w:rPr>
          <w:rStyle w:val="17"/>
        </w:rPr>
        <w:t>Product Gallery</w:t>
      </w:r>
    </w:p>
    <w:p w14:paraId="62355E49">
      <w:pPr>
        <w:pStyle w:val="16"/>
        <w:keepNext w:val="0"/>
        <w:keepLines w:val="0"/>
        <w:widowControl/>
        <w:numPr>
          <w:ilvl w:val="0"/>
          <w:numId w:val="18"/>
        </w:numPr>
        <w:suppressLineNumbers w:val="0"/>
        <w:spacing w:line="360" w:lineRule="auto"/>
        <w:ind w:left="420" w:leftChars="0" w:hanging="420" w:firstLineChars="0"/>
      </w:pPr>
      <w:r>
        <w:t>Displays the available products like flowers, cakes, and gift hampers.</w:t>
      </w:r>
    </w:p>
    <w:p w14:paraId="0CFABC33">
      <w:pPr>
        <w:pStyle w:val="16"/>
        <w:keepNext w:val="0"/>
        <w:keepLines w:val="0"/>
        <w:widowControl/>
        <w:numPr>
          <w:ilvl w:val="0"/>
          <w:numId w:val="18"/>
        </w:numPr>
        <w:suppressLineNumbers w:val="0"/>
        <w:spacing w:line="360" w:lineRule="auto"/>
        <w:ind w:left="420" w:leftChars="0" w:hanging="420" w:firstLineChars="0"/>
      </w:pPr>
      <w:r>
        <w:t>Each product card includes an image, name, short description, and price.</w:t>
      </w:r>
    </w:p>
    <w:p w14:paraId="1B603B62">
      <w:pPr>
        <w:pStyle w:val="16"/>
        <w:keepNext w:val="0"/>
        <w:keepLines w:val="0"/>
        <w:widowControl/>
        <w:numPr>
          <w:ilvl w:val="0"/>
          <w:numId w:val="18"/>
        </w:numPr>
        <w:suppressLineNumbers w:val="0"/>
        <w:spacing w:line="360" w:lineRule="auto"/>
        <w:ind w:left="420" w:leftChars="0" w:hanging="420" w:firstLineChars="0"/>
      </w:pPr>
      <w:r>
        <w:t>Interactive hover effects provide a modern user experience.</w:t>
      </w:r>
    </w:p>
    <w:p w14:paraId="474F4DBC">
      <w:pPr>
        <w:pStyle w:val="16"/>
        <w:keepNext w:val="0"/>
        <w:keepLines w:val="0"/>
        <w:widowControl/>
        <w:numPr>
          <w:ilvl w:val="0"/>
          <w:numId w:val="16"/>
        </w:numPr>
        <w:suppressLineNumbers w:val="0"/>
        <w:ind w:left="425" w:leftChars="0" w:hanging="425" w:firstLineChars="0"/>
      </w:pPr>
      <w:r>
        <w:rPr>
          <w:rStyle w:val="17"/>
        </w:rPr>
        <w:t>Product Details Page</w:t>
      </w:r>
    </w:p>
    <w:p w14:paraId="3D6841CC">
      <w:pPr>
        <w:pStyle w:val="16"/>
        <w:keepNext w:val="0"/>
        <w:keepLines w:val="0"/>
        <w:widowControl/>
        <w:numPr>
          <w:ilvl w:val="0"/>
          <w:numId w:val="18"/>
        </w:numPr>
        <w:suppressLineNumbers w:val="0"/>
        <w:spacing w:line="360" w:lineRule="auto"/>
        <w:ind w:left="420" w:leftChars="0" w:hanging="420" w:firstLineChars="0"/>
      </w:pPr>
      <w:r>
        <w:t>When a user clicks on a product, detailed information appears, including full-size images, features, and order buttons.</w:t>
      </w:r>
    </w:p>
    <w:p w14:paraId="3D9AAEE6">
      <w:pPr>
        <w:pStyle w:val="16"/>
        <w:keepNext w:val="0"/>
        <w:keepLines w:val="0"/>
        <w:widowControl/>
        <w:numPr>
          <w:ilvl w:val="0"/>
          <w:numId w:val="18"/>
        </w:numPr>
        <w:suppressLineNumbers w:val="0"/>
        <w:spacing w:line="360" w:lineRule="auto"/>
        <w:ind w:left="420" w:leftChars="0" w:hanging="420" w:firstLineChars="0"/>
      </w:pPr>
      <w:r>
        <w:t>The product details page also contains delivery information and special offers.</w:t>
      </w:r>
    </w:p>
    <w:p w14:paraId="59C94B32">
      <w:pPr>
        <w:pStyle w:val="16"/>
        <w:keepNext w:val="0"/>
        <w:keepLines w:val="0"/>
        <w:widowControl/>
        <w:numPr>
          <w:ilvl w:val="0"/>
          <w:numId w:val="16"/>
        </w:numPr>
        <w:suppressLineNumbers w:val="0"/>
        <w:ind w:left="425" w:leftChars="0" w:hanging="425" w:firstLineChars="0"/>
      </w:pPr>
      <w:r>
        <w:rPr>
          <w:rStyle w:val="17"/>
        </w:rPr>
        <w:t>Order Placement Form</w:t>
      </w:r>
    </w:p>
    <w:p w14:paraId="1390BFFB">
      <w:pPr>
        <w:pStyle w:val="16"/>
        <w:keepNext w:val="0"/>
        <w:keepLines w:val="0"/>
        <w:widowControl/>
        <w:numPr>
          <w:ilvl w:val="0"/>
          <w:numId w:val="18"/>
        </w:numPr>
        <w:suppressLineNumbers w:val="0"/>
        <w:spacing w:line="360" w:lineRule="auto"/>
        <w:ind w:left="420" w:leftChars="0" w:hanging="420" w:firstLineChars="0"/>
      </w:pPr>
      <w:r>
        <w:t>Allows users to submit their name, address, and contact details.</w:t>
      </w:r>
    </w:p>
    <w:p w14:paraId="5CCA7F03">
      <w:pPr>
        <w:pStyle w:val="16"/>
        <w:keepNext w:val="0"/>
        <w:keepLines w:val="0"/>
        <w:widowControl/>
        <w:numPr>
          <w:ilvl w:val="0"/>
          <w:numId w:val="18"/>
        </w:numPr>
        <w:suppressLineNumbers w:val="0"/>
        <w:spacing w:line="360" w:lineRule="auto"/>
        <w:ind w:left="420" w:leftChars="0" w:hanging="420" w:firstLineChars="0"/>
      </w:pPr>
      <w:r>
        <w:t xml:space="preserve">Integrated with </w:t>
      </w:r>
      <w:r>
        <w:rPr>
          <w:rStyle w:val="17"/>
        </w:rPr>
        <w:t>EmailJS API</w:t>
      </w:r>
      <w:r>
        <w:t xml:space="preserve"> to send order confirmation emails automatically.</w:t>
      </w:r>
    </w:p>
    <w:p w14:paraId="098CA560">
      <w:pPr>
        <w:pStyle w:val="16"/>
        <w:keepNext w:val="0"/>
        <w:keepLines w:val="0"/>
        <w:widowControl/>
        <w:numPr>
          <w:ilvl w:val="0"/>
          <w:numId w:val="18"/>
        </w:numPr>
        <w:suppressLineNumbers w:val="0"/>
        <w:spacing w:line="360" w:lineRule="auto"/>
        <w:ind w:left="420" w:leftChars="0" w:hanging="420" w:firstLineChars="0"/>
      </w:pPr>
      <w:r>
        <w:t xml:space="preserve">Includes </w:t>
      </w:r>
      <w:r>
        <w:rPr>
          <w:rStyle w:val="17"/>
        </w:rPr>
        <w:t>validation checks</w:t>
      </w:r>
      <w:r>
        <w:t xml:space="preserve"> to prevent incomplete or incorrect data submission.</w:t>
      </w:r>
    </w:p>
    <w:p w14:paraId="0499F060">
      <w:pPr>
        <w:pStyle w:val="16"/>
        <w:keepNext w:val="0"/>
        <w:keepLines w:val="0"/>
        <w:widowControl/>
        <w:numPr>
          <w:ilvl w:val="0"/>
          <w:numId w:val="16"/>
        </w:numPr>
        <w:suppressLineNumbers w:val="0"/>
        <w:ind w:left="425" w:leftChars="0" w:hanging="425" w:firstLineChars="0"/>
      </w:pPr>
      <w:r>
        <w:rPr>
          <w:rStyle w:val="17"/>
        </w:rPr>
        <w:t>Contact and Feedback Form</w:t>
      </w:r>
    </w:p>
    <w:p w14:paraId="4FFE21F1">
      <w:pPr>
        <w:pStyle w:val="16"/>
        <w:keepNext w:val="0"/>
        <w:keepLines w:val="0"/>
        <w:widowControl/>
        <w:numPr>
          <w:ilvl w:val="0"/>
          <w:numId w:val="18"/>
        </w:numPr>
        <w:suppressLineNumbers w:val="0"/>
        <w:spacing w:line="360" w:lineRule="auto"/>
        <w:ind w:left="420" w:leftChars="0" w:hanging="420" w:firstLineChars="0"/>
      </w:pPr>
      <w:r>
        <w:t>Enables customers to reach out for inquiries or issues.</w:t>
      </w:r>
    </w:p>
    <w:p w14:paraId="337BEAF5">
      <w:pPr>
        <w:pStyle w:val="16"/>
        <w:keepNext w:val="0"/>
        <w:keepLines w:val="0"/>
        <w:widowControl/>
        <w:numPr>
          <w:ilvl w:val="0"/>
          <w:numId w:val="18"/>
        </w:numPr>
        <w:suppressLineNumbers w:val="0"/>
        <w:spacing w:line="360" w:lineRule="auto"/>
        <w:ind w:left="420" w:leftChars="0" w:hanging="420" w:firstLineChars="0"/>
      </w:pPr>
      <w:r>
        <w:t>Submits data directly via email for immediate response.</w:t>
      </w:r>
    </w:p>
    <w:p w14:paraId="68270BF3">
      <w:pPr>
        <w:pStyle w:val="16"/>
        <w:keepNext w:val="0"/>
        <w:keepLines w:val="0"/>
        <w:widowControl/>
        <w:numPr>
          <w:ilvl w:val="0"/>
          <w:numId w:val="16"/>
        </w:numPr>
        <w:suppressLineNumbers w:val="0"/>
        <w:ind w:left="425" w:leftChars="0" w:hanging="425" w:firstLineChars="0"/>
      </w:pPr>
      <w:r>
        <w:rPr>
          <w:rStyle w:val="17"/>
        </w:rPr>
        <w:t>About Page</w:t>
      </w:r>
    </w:p>
    <w:p w14:paraId="32893071">
      <w:pPr>
        <w:pStyle w:val="16"/>
        <w:keepNext w:val="0"/>
        <w:keepLines w:val="0"/>
        <w:widowControl/>
        <w:numPr>
          <w:ilvl w:val="0"/>
          <w:numId w:val="18"/>
        </w:numPr>
        <w:suppressLineNumbers w:val="0"/>
        <w:ind w:left="420" w:leftChars="0" w:hanging="420" w:firstLineChars="0"/>
      </w:pPr>
      <w:r>
        <w:t>Contains company information, mission, vision, and services offered by BloomyBay.</w:t>
      </w:r>
    </w:p>
    <w:p w14:paraId="7D20BC96">
      <w:pPr>
        <w:pStyle w:val="16"/>
        <w:keepNext w:val="0"/>
        <w:keepLines w:val="0"/>
        <w:widowControl/>
        <w:numPr>
          <w:ilvl w:val="0"/>
          <w:numId w:val="16"/>
        </w:numPr>
        <w:suppressLineNumbers w:val="0"/>
        <w:ind w:left="425" w:leftChars="0" w:hanging="425" w:firstLineChars="0"/>
      </w:pPr>
      <w:r>
        <w:rPr>
          <w:rStyle w:val="17"/>
        </w:rPr>
        <w:t>Footer Section</w:t>
      </w:r>
    </w:p>
    <w:p w14:paraId="10126E71">
      <w:pPr>
        <w:pStyle w:val="16"/>
        <w:keepNext w:val="0"/>
        <w:keepLines w:val="0"/>
        <w:widowControl/>
        <w:numPr>
          <w:ilvl w:val="0"/>
          <w:numId w:val="18"/>
        </w:numPr>
        <w:suppressLineNumbers w:val="0"/>
        <w:ind w:left="420" w:leftChars="0" w:hanging="420" w:firstLineChars="0"/>
      </w:pPr>
      <w:r>
        <w:t>Displays links to contact information, policies, and social media handles.</w:t>
      </w:r>
    </w:p>
    <w:p w14:paraId="52D96228">
      <w:pPr>
        <w:pStyle w:val="16"/>
        <w:keepNext w:val="0"/>
        <w:keepLines w:val="0"/>
        <w:widowControl/>
        <w:numPr>
          <w:ilvl w:val="0"/>
          <w:numId w:val="16"/>
        </w:numPr>
        <w:suppressLineNumbers w:val="0"/>
        <w:ind w:left="425" w:leftChars="0" w:hanging="425" w:firstLineChars="0"/>
      </w:pPr>
      <w:r>
        <w:rPr>
          <w:rStyle w:val="17"/>
        </w:rPr>
        <w:t>Responsive Layout</w:t>
      </w:r>
    </w:p>
    <w:p w14:paraId="7F37FD68">
      <w:pPr>
        <w:pStyle w:val="16"/>
        <w:keepNext w:val="0"/>
        <w:keepLines w:val="0"/>
        <w:widowControl/>
        <w:numPr>
          <w:ilvl w:val="0"/>
          <w:numId w:val="18"/>
        </w:numPr>
        <w:suppressLineNumbers w:val="0"/>
        <w:ind w:left="420" w:leftChars="0" w:hanging="420" w:firstLineChars="0"/>
      </w:pPr>
      <w:r>
        <w:t>Designed using flexible grid layouts and CSS media queries for a seamless experience across all devices.</w:t>
      </w:r>
    </w:p>
    <w:p w14:paraId="44015B95">
      <w:pPr>
        <w:pStyle w:val="16"/>
        <w:keepNext w:val="0"/>
        <w:keepLines w:val="0"/>
        <w:widowControl/>
        <w:numPr>
          <w:ilvl w:val="0"/>
          <w:numId w:val="16"/>
        </w:numPr>
        <w:suppressLineNumbers w:val="0"/>
        <w:ind w:left="425" w:leftChars="0" w:hanging="425" w:firstLineChars="0"/>
      </w:pPr>
      <w:r>
        <w:rPr>
          <w:rStyle w:val="17"/>
        </w:rPr>
        <w:t>Client-side Validation</w:t>
      </w:r>
    </w:p>
    <w:p w14:paraId="074EDAC6">
      <w:pPr>
        <w:pStyle w:val="16"/>
        <w:keepNext w:val="0"/>
        <w:keepLines w:val="0"/>
        <w:widowControl/>
        <w:numPr>
          <w:ilvl w:val="0"/>
          <w:numId w:val="18"/>
        </w:numPr>
        <w:suppressLineNumbers w:val="0"/>
        <w:ind w:left="420" w:leftChars="0" w:hanging="420" w:firstLineChars="0"/>
      </w:pPr>
      <w:r>
        <w:t>Input fields and forms are validated using JavaScript to prevent incorrect data entry.</w:t>
      </w:r>
    </w:p>
    <w:p w14:paraId="663A1AAC">
      <w:pPr>
        <w:pStyle w:val="16"/>
        <w:keepNext w:val="0"/>
        <w:keepLines w:val="0"/>
        <w:widowControl/>
        <w:numPr>
          <w:ilvl w:val="0"/>
          <w:numId w:val="16"/>
        </w:numPr>
        <w:suppressLineNumbers w:val="0"/>
        <w:ind w:left="425" w:leftChars="0" w:hanging="425" w:firstLineChars="0"/>
      </w:pPr>
      <w:r>
        <w:rPr>
          <w:rStyle w:val="17"/>
        </w:rPr>
        <w:t>Smooth Animations and Effects</w:t>
      </w:r>
    </w:p>
    <w:p w14:paraId="3A91CAE1">
      <w:pPr>
        <w:pStyle w:val="16"/>
        <w:keepNext w:val="0"/>
        <w:keepLines w:val="0"/>
        <w:widowControl/>
        <w:numPr>
          <w:ilvl w:val="0"/>
          <w:numId w:val="18"/>
        </w:numPr>
        <w:suppressLineNumbers w:val="0"/>
        <w:ind w:left="420" w:leftChars="0" w:hanging="420" w:firstLineChars="0"/>
      </w:pPr>
      <w:r>
        <w:t>Use of transitions, fade-ins, and hover animations for professional appeal and interactivity.</w:t>
      </w:r>
    </w:p>
    <w:p w14:paraId="12031FF4">
      <w:pPr>
        <w:keepNext w:val="0"/>
        <w:keepLines w:val="0"/>
        <w:widowControl/>
        <w:suppressLineNumbers w:val="0"/>
      </w:pPr>
    </w:p>
    <w:p w14:paraId="0FE912E6">
      <w:pPr>
        <w:pStyle w:val="3"/>
        <w:keepNext w:val="0"/>
        <w:keepLines w:val="0"/>
        <w:widowControl/>
        <w:suppressLineNumbers w:val="0"/>
      </w:pPr>
      <w:r>
        <w:rPr>
          <w:rStyle w:val="17"/>
          <w:b/>
          <w:bCs/>
        </w:rPr>
        <w:t>Processing Environment</w:t>
      </w:r>
    </w:p>
    <w:p w14:paraId="1CA3D925">
      <w:pPr>
        <w:pStyle w:val="4"/>
        <w:keepNext w:val="0"/>
        <w:keepLines w:val="0"/>
        <w:widowControl/>
        <w:suppressLineNumbers w:val="0"/>
      </w:pPr>
      <w:r>
        <w:rPr>
          <w:rStyle w:val="17"/>
          <w:b/>
          <w:bCs/>
        </w:rPr>
        <w:t>Hardware Requirements</w:t>
      </w:r>
    </w:p>
    <w:p w14:paraId="4F859ABC">
      <w:pPr>
        <w:pStyle w:val="16"/>
        <w:keepNext w:val="0"/>
        <w:keepLines w:val="0"/>
        <w:widowControl/>
        <w:suppressLineNumbers w:val="0"/>
      </w:pPr>
      <w:r>
        <w:t>The system can run efficiently on any modern computing device. Minimum hardware requirements include:</w:t>
      </w:r>
    </w:p>
    <w:p w14:paraId="0B0DE881">
      <w:pPr>
        <w:pStyle w:val="16"/>
        <w:keepNext w:val="0"/>
        <w:keepLines w:val="0"/>
        <w:widowControl/>
        <w:numPr>
          <w:ilvl w:val="0"/>
          <w:numId w:val="18"/>
        </w:numPr>
        <w:suppressLineNumbers w:val="0"/>
        <w:spacing w:line="360" w:lineRule="auto"/>
        <w:ind w:left="420" w:leftChars="0" w:hanging="420" w:firstLineChars="0"/>
      </w:pPr>
      <w:r>
        <w:t>Processor: Intel Core i3 or higher</w:t>
      </w:r>
    </w:p>
    <w:p w14:paraId="2DE8FDE0">
      <w:pPr>
        <w:pStyle w:val="16"/>
        <w:keepNext w:val="0"/>
        <w:keepLines w:val="0"/>
        <w:widowControl/>
        <w:numPr>
          <w:ilvl w:val="0"/>
          <w:numId w:val="18"/>
        </w:numPr>
        <w:suppressLineNumbers w:val="0"/>
        <w:spacing w:line="360" w:lineRule="auto"/>
        <w:ind w:left="420" w:leftChars="0" w:hanging="420" w:firstLineChars="0"/>
      </w:pPr>
      <w:r>
        <w:t>RAM: 2 GB or more</w:t>
      </w:r>
    </w:p>
    <w:p w14:paraId="083767F6">
      <w:pPr>
        <w:pStyle w:val="16"/>
        <w:keepNext w:val="0"/>
        <w:keepLines w:val="0"/>
        <w:widowControl/>
        <w:numPr>
          <w:ilvl w:val="0"/>
          <w:numId w:val="18"/>
        </w:numPr>
        <w:suppressLineNumbers w:val="0"/>
        <w:spacing w:line="360" w:lineRule="auto"/>
        <w:ind w:left="420" w:leftChars="0" w:hanging="420" w:firstLineChars="0"/>
      </w:pPr>
      <w:r>
        <w:t>Storage: 500 MB of free space</w:t>
      </w:r>
    </w:p>
    <w:p w14:paraId="3D4C3FEE">
      <w:pPr>
        <w:pStyle w:val="16"/>
        <w:keepNext w:val="0"/>
        <w:keepLines w:val="0"/>
        <w:widowControl/>
        <w:numPr>
          <w:ilvl w:val="0"/>
          <w:numId w:val="18"/>
        </w:numPr>
        <w:suppressLineNumbers w:val="0"/>
        <w:spacing w:line="360" w:lineRule="auto"/>
        <w:ind w:left="420" w:leftChars="0" w:hanging="420" w:firstLineChars="0"/>
      </w:pPr>
      <w:r>
        <w:t>Display: 1366x768 resolution or higher</w:t>
      </w:r>
    </w:p>
    <w:p w14:paraId="06C58D12">
      <w:pPr>
        <w:pStyle w:val="16"/>
        <w:keepNext w:val="0"/>
        <w:keepLines w:val="0"/>
        <w:widowControl/>
        <w:numPr>
          <w:ilvl w:val="0"/>
          <w:numId w:val="18"/>
        </w:numPr>
        <w:suppressLineNumbers w:val="0"/>
        <w:spacing w:line="360" w:lineRule="auto"/>
        <w:ind w:left="420" w:leftChars="0" w:hanging="420" w:firstLineChars="0"/>
      </w:pPr>
      <w:r>
        <w:t>Internet connection (for API usage and deployment)</w:t>
      </w:r>
    </w:p>
    <w:p w14:paraId="2DA3B1B6">
      <w:pPr>
        <w:pStyle w:val="4"/>
        <w:keepNext w:val="0"/>
        <w:keepLines w:val="0"/>
        <w:widowControl/>
        <w:suppressLineNumbers w:val="0"/>
      </w:pPr>
      <w:r>
        <w:rPr>
          <w:rStyle w:val="17"/>
          <w:b/>
          <w:bCs/>
        </w:rPr>
        <w:t>Software Requirements</w:t>
      </w:r>
    </w:p>
    <w:p w14:paraId="4C11AD40">
      <w:pPr>
        <w:pStyle w:val="16"/>
        <w:keepNext w:val="0"/>
        <w:keepLines w:val="0"/>
        <w:widowControl/>
        <w:suppressLineNumbers w:val="0"/>
      </w:pPr>
      <w:r>
        <w:t>The software tools and technologies used in the project are:</w:t>
      </w:r>
    </w:p>
    <w:p w14:paraId="2FAD0286">
      <w:pPr>
        <w:pStyle w:val="16"/>
        <w:keepNext w:val="0"/>
        <w:keepLines w:val="0"/>
        <w:widowControl/>
        <w:numPr>
          <w:ilvl w:val="0"/>
          <w:numId w:val="18"/>
        </w:numPr>
        <w:suppressLineNumbers w:val="0"/>
        <w:spacing w:line="360" w:lineRule="auto"/>
        <w:ind w:left="420" w:leftChars="0" w:hanging="420" w:firstLineChars="0"/>
      </w:pPr>
      <w:r>
        <w:rPr>
          <w:rStyle w:val="17"/>
        </w:rPr>
        <w:t>Frontend Technologies:</w:t>
      </w:r>
      <w:r>
        <w:t xml:space="preserve"> HTML5, CSS3, JavaScript</w:t>
      </w:r>
    </w:p>
    <w:p w14:paraId="34A8E5A3">
      <w:pPr>
        <w:pStyle w:val="16"/>
        <w:keepNext w:val="0"/>
        <w:keepLines w:val="0"/>
        <w:widowControl/>
        <w:numPr>
          <w:ilvl w:val="0"/>
          <w:numId w:val="18"/>
        </w:numPr>
        <w:suppressLineNumbers w:val="0"/>
        <w:spacing w:line="360" w:lineRule="auto"/>
        <w:ind w:left="420" w:leftChars="0" w:hanging="420" w:firstLineChars="0"/>
      </w:pPr>
      <w:r>
        <w:rPr>
          <w:rStyle w:val="17"/>
        </w:rPr>
        <w:t>Code Editor:</w:t>
      </w:r>
      <w:r>
        <w:t xml:space="preserve"> Visual Studio Code</w:t>
      </w:r>
    </w:p>
    <w:p w14:paraId="654CD92A">
      <w:pPr>
        <w:pStyle w:val="16"/>
        <w:keepNext w:val="0"/>
        <w:keepLines w:val="0"/>
        <w:widowControl/>
        <w:numPr>
          <w:ilvl w:val="0"/>
          <w:numId w:val="18"/>
        </w:numPr>
        <w:suppressLineNumbers w:val="0"/>
        <w:spacing w:line="360" w:lineRule="auto"/>
        <w:ind w:left="420" w:leftChars="0" w:hanging="420" w:firstLineChars="0"/>
      </w:pPr>
      <w:r>
        <w:rPr>
          <w:rStyle w:val="17"/>
        </w:rPr>
        <w:t>Browser:</w:t>
      </w:r>
      <w:r>
        <w:t xml:space="preserve"> Google Chrome, Mozilla Firefox, or Microsoft Edge</w:t>
      </w:r>
    </w:p>
    <w:p w14:paraId="2880044F">
      <w:pPr>
        <w:pStyle w:val="16"/>
        <w:keepNext w:val="0"/>
        <w:keepLines w:val="0"/>
        <w:widowControl/>
        <w:numPr>
          <w:ilvl w:val="0"/>
          <w:numId w:val="18"/>
        </w:numPr>
        <w:suppressLineNumbers w:val="0"/>
        <w:spacing w:line="360" w:lineRule="auto"/>
        <w:ind w:left="420" w:leftChars="0" w:hanging="420" w:firstLineChars="0"/>
      </w:pPr>
      <w:r>
        <w:rPr>
          <w:rStyle w:val="17"/>
        </w:rPr>
        <w:t>Version Control:</w:t>
      </w:r>
      <w:r>
        <w:t xml:space="preserve"> GitHub (optional for deployment)</w:t>
      </w:r>
    </w:p>
    <w:p w14:paraId="0259A6AB">
      <w:pPr>
        <w:pStyle w:val="16"/>
        <w:keepNext w:val="0"/>
        <w:keepLines w:val="0"/>
        <w:widowControl/>
        <w:numPr>
          <w:ilvl w:val="0"/>
          <w:numId w:val="18"/>
        </w:numPr>
        <w:suppressLineNumbers w:val="0"/>
        <w:spacing w:line="360" w:lineRule="auto"/>
        <w:ind w:left="420" w:leftChars="0" w:hanging="420" w:firstLineChars="0"/>
      </w:pPr>
      <w:r>
        <w:rPr>
          <w:rStyle w:val="17"/>
        </w:rPr>
        <w:t>External Service:</w:t>
      </w:r>
      <w:r>
        <w:t xml:space="preserve"> EmailJS (for sending confirmation emails)</w:t>
      </w:r>
    </w:p>
    <w:p w14:paraId="00FAECD9">
      <w:pPr>
        <w:pStyle w:val="16"/>
        <w:keepNext w:val="0"/>
        <w:keepLines w:val="0"/>
        <w:widowControl/>
        <w:suppressLineNumbers w:val="0"/>
      </w:pPr>
      <w:r>
        <w:t>This environment ensures smooth development, easy debugging, and compatibility across platforms.</w:t>
      </w:r>
    </w:p>
    <w:p w14:paraId="25F9D00F">
      <w:pPr>
        <w:keepNext w:val="0"/>
        <w:keepLines w:val="0"/>
        <w:widowControl/>
        <w:suppressLineNumbers w:val="0"/>
      </w:pPr>
    </w:p>
    <w:p w14:paraId="27D519C4">
      <w:pPr>
        <w:pStyle w:val="3"/>
        <w:keepNext w:val="0"/>
        <w:keepLines w:val="0"/>
        <w:widowControl/>
        <w:suppressLineNumbers w:val="0"/>
      </w:pPr>
      <w:r>
        <w:rPr>
          <w:rStyle w:val="17"/>
          <w:b/>
          <w:bCs/>
        </w:rPr>
        <w:t>Acceptance Criteria</w:t>
      </w:r>
    </w:p>
    <w:p w14:paraId="0F31D1CD">
      <w:pPr>
        <w:pStyle w:val="16"/>
        <w:keepNext w:val="0"/>
        <w:keepLines w:val="0"/>
        <w:widowControl/>
        <w:suppressLineNumbers w:val="0"/>
      </w:pPr>
      <w:r>
        <w:t>Before deployment, the following acceptance criteria were established to ensure the website meets all functional and performance goals:</w:t>
      </w:r>
    </w:p>
    <w:p w14:paraId="494E5E01">
      <w:pPr>
        <w:pStyle w:val="16"/>
        <w:keepNext w:val="0"/>
        <w:keepLines w:val="0"/>
        <w:widowControl/>
        <w:numPr>
          <w:ilvl w:val="0"/>
          <w:numId w:val="18"/>
        </w:numPr>
        <w:suppressLineNumbers w:val="0"/>
        <w:spacing w:line="360" w:lineRule="auto"/>
        <w:ind w:left="420" w:leftChars="0" w:hanging="420" w:firstLineChars="0"/>
      </w:pPr>
      <w:r>
        <w:t>The site should load within 3 seconds under normal internet conditions.</w:t>
      </w:r>
    </w:p>
    <w:p w14:paraId="38487D11">
      <w:pPr>
        <w:pStyle w:val="16"/>
        <w:keepNext w:val="0"/>
        <w:keepLines w:val="0"/>
        <w:widowControl/>
        <w:numPr>
          <w:ilvl w:val="0"/>
          <w:numId w:val="18"/>
        </w:numPr>
        <w:suppressLineNumbers w:val="0"/>
        <w:spacing w:line="360" w:lineRule="auto"/>
        <w:ind w:left="420" w:leftChars="0" w:hanging="420" w:firstLineChars="0"/>
      </w:pPr>
      <w:r>
        <w:t>All navigation links should work correctly without broken paths.</w:t>
      </w:r>
    </w:p>
    <w:p w14:paraId="1CE329EC">
      <w:pPr>
        <w:pStyle w:val="16"/>
        <w:keepNext w:val="0"/>
        <w:keepLines w:val="0"/>
        <w:widowControl/>
        <w:numPr>
          <w:ilvl w:val="0"/>
          <w:numId w:val="18"/>
        </w:numPr>
        <w:suppressLineNumbers w:val="0"/>
        <w:spacing w:line="360" w:lineRule="auto"/>
        <w:ind w:left="420" w:leftChars="0" w:hanging="420" w:firstLineChars="0"/>
      </w:pPr>
      <w:r>
        <w:t>Forms should validate input data and display confirmation messages.</w:t>
      </w:r>
    </w:p>
    <w:p w14:paraId="22EDC07D">
      <w:pPr>
        <w:pStyle w:val="16"/>
        <w:keepNext w:val="0"/>
        <w:keepLines w:val="0"/>
        <w:widowControl/>
        <w:numPr>
          <w:ilvl w:val="0"/>
          <w:numId w:val="18"/>
        </w:numPr>
        <w:suppressLineNumbers w:val="0"/>
        <w:spacing w:line="360" w:lineRule="auto"/>
        <w:ind w:left="420" w:leftChars="0" w:hanging="420" w:firstLineChars="0"/>
      </w:pPr>
      <w:r>
        <w:t>Confirmation emails should be sent correctly to the user’s registered email address.</w:t>
      </w:r>
    </w:p>
    <w:p w14:paraId="3872234F">
      <w:pPr>
        <w:pStyle w:val="16"/>
        <w:keepNext w:val="0"/>
        <w:keepLines w:val="0"/>
        <w:widowControl/>
        <w:numPr>
          <w:ilvl w:val="0"/>
          <w:numId w:val="18"/>
        </w:numPr>
        <w:suppressLineNumbers w:val="0"/>
        <w:spacing w:line="360" w:lineRule="auto"/>
        <w:ind w:left="420" w:leftChars="0" w:hanging="420" w:firstLineChars="0"/>
      </w:pPr>
      <w:r>
        <w:t>The layout must be fully responsive and consistent across devices.</w:t>
      </w:r>
    </w:p>
    <w:p w14:paraId="05FEBF08">
      <w:pPr>
        <w:pStyle w:val="16"/>
        <w:keepNext w:val="0"/>
        <w:keepLines w:val="0"/>
        <w:widowControl/>
        <w:numPr>
          <w:ilvl w:val="0"/>
          <w:numId w:val="18"/>
        </w:numPr>
        <w:suppressLineNumbers w:val="0"/>
        <w:spacing w:line="360" w:lineRule="auto"/>
        <w:ind w:left="420" w:leftChars="0" w:hanging="420" w:firstLineChars="0"/>
      </w:pPr>
      <w:r>
        <w:t>No broken images, missing texts, or unresponsive elements should exist.</w:t>
      </w:r>
    </w:p>
    <w:p w14:paraId="71F12E92">
      <w:pPr>
        <w:pStyle w:val="16"/>
        <w:keepNext w:val="0"/>
        <w:keepLines w:val="0"/>
        <w:widowControl/>
        <w:suppressLineNumbers w:val="0"/>
      </w:pPr>
      <w:r>
        <w:t xml:space="preserve">Testing phases included </w:t>
      </w:r>
      <w:r>
        <w:rPr>
          <w:rStyle w:val="17"/>
        </w:rPr>
        <w:t>unit testing</w:t>
      </w:r>
      <w:r>
        <w:t xml:space="preserve">, </w:t>
      </w:r>
      <w:r>
        <w:rPr>
          <w:rStyle w:val="17"/>
        </w:rPr>
        <w:t>integration testing</w:t>
      </w:r>
      <w:r>
        <w:t xml:space="preserve">, </w:t>
      </w:r>
      <w:r>
        <w:rPr>
          <w:rStyle w:val="17"/>
        </w:rPr>
        <w:t>system testing</w:t>
      </w:r>
      <w:r>
        <w:t xml:space="preserve">, and </w:t>
      </w:r>
      <w:r>
        <w:rPr>
          <w:rStyle w:val="17"/>
        </w:rPr>
        <w:t>user acceptance testing</w:t>
      </w:r>
      <w:r>
        <w:t>. Feedback was collected to further enhance usability and performance.</w:t>
      </w:r>
    </w:p>
    <w:p w14:paraId="5EA0D0F4">
      <w:pPr>
        <w:keepNext w:val="0"/>
        <w:keepLines w:val="0"/>
        <w:widowControl/>
        <w:suppressLineNumbers w:val="0"/>
      </w:pPr>
    </w:p>
    <w:p w14:paraId="281BC4D2">
      <w:pPr>
        <w:pStyle w:val="3"/>
        <w:keepNext w:val="0"/>
        <w:keepLines w:val="0"/>
        <w:widowControl/>
        <w:suppressLineNumbers w:val="0"/>
      </w:pPr>
      <w:r>
        <w:rPr>
          <w:rStyle w:val="17"/>
          <w:b/>
          <w:bCs/>
        </w:rPr>
        <w:t>Feasibility Analysis</w:t>
      </w:r>
    </w:p>
    <w:p w14:paraId="20C02A66">
      <w:pPr>
        <w:pStyle w:val="16"/>
        <w:keepNext w:val="0"/>
        <w:keepLines w:val="0"/>
        <w:widowControl/>
        <w:suppressLineNumbers w:val="0"/>
      </w:pPr>
      <w:r>
        <w:t>Feasibility study helps in understanding whether the project is practical, achievable, and cost-effective under available resources. The BloomyBay project was examined under various feasibility categories:</w:t>
      </w:r>
    </w:p>
    <w:p w14:paraId="21326476">
      <w:pPr>
        <w:pStyle w:val="4"/>
        <w:keepNext w:val="0"/>
        <w:keepLines w:val="0"/>
        <w:widowControl/>
        <w:suppressLineNumbers w:val="0"/>
      </w:pPr>
      <w:r>
        <w:rPr>
          <w:rStyle w:val="17"/>
          <w:b/>
          <w:bCs/>
        </w:rPr>
        <w:t>1. Technical Feasibility</w:t>
      </w:r>
    </w:p>
    <w:p w14:paraId="72BD15E7">
      <w:pPr>
        <w:pStyle w:val="16"/>
        <w:keepNext w:val="0"/>
        <w:keepLines w:val="0"/>
        <w:widowControl/>
        <w:suppressLineNumbers w:val="0"/>
      </w:pPr>
      <w:r>
        <w:t>The technologies used (HTML, CSS, JavaScript) are open-source, lightweight, and supported by all browsers.</w:t>
      </w:r>
      <w:r>
        <w:br w:type="textWrapping"/>
      </w:r>
      <w:r>
        <w:t xml:space="preserve">Since the project does not require a backend or database, there is </w:t>
      </w:r>
      <w:r>
        <w:rPr>
          <w:rStyle w:val="17"/>
        </w:rPr>
        <w:t>no dependency on heavy frameworks</w:t>
      </w:r>
      <w:r>
        <w:t xml:space="preserve"> or server-side software.</w:t>
      </w:r>
    </w:p>
    <w:p w14:paraId="36F9427B">
      <w:pPr>
        <w:pStyle w:val="16"/>
        <w:keepNext w:val="0"/>
        <w:keepLines w:val="0"/>
        <w:widowControl/>
        <w:suppressLineNumbers w:val="0"/>
      </w:pPr>
      <w:r>
        <w:t xml:space="preserve">All development tools are freely available, making the project </w:t>
      </w:r>
      <w:r>
        <w:rPr>
          <w:rStyle w:val="17"/>
        </w:rPr>
        <w:t>technically feasible</w:t>
      </w:r>
      <w:r>
        <w:t xml:space="preserve"> with minimal setup and high accessibility.</w:t>
      </w:r>
    </w:p>
    <w:p w14:paraId="38EDF126">
      <w:pPr>
        <w:keepNext w:val="0"/>
        <w:keepLines w:val="0"/>
        <w:widowControl/>
        <w:suppressLineNumbers w:val="0"/>
      </w:pPr>
    </w:p>
    <w:p w14:paraId="03660F98">
      <w:pPr>
        <w:pStyle w:val="4"/>
        <w:keepNext w:val="0"/>
        <w:keepLines w:val="0"/>
        <w:widowControl/>
        <w:suppressLineNumbers w:val="0"/>
      </w:pPr>
      <w:r>
        <w:rPr>
          <w:rStyle w:val="17"/>
          <w:b/>
          <w:bCs/>
        </w:rPr>
        <w:t>2. Operational Feasibility</w:t>
      </w:r>
    </w:p>
    <w:p w14:paraId="148C2357">
      <w:pPr>
        <w:pStyle w:val="16"/>
        <w:keepNext w:val="0"/>
        <w:keepLines w:val="0"/>
        <w:widowControl/>
        <w:suppressLineNumbers w:val="0"/>
      </w:pPr>
      <w:r>
        <w:t>Operational feasibility ensures that the system fulfills the user’s functional and operational needs.</w:t>
      </w:r>
    </w:p>
    <w:p w14:paraId="5DFC7D24">
      <w:pPr>
        <w:pStyle w:val="16"/>
        <w:keepNext w:val="0"/>
        <w:keepLines w:val="0"/>
        <w:widowControl/>
        <w:suppressLineNumbers w:val="0"/>
      </w:pPr>
      <w:r>
        <w:t>The BloomyBay website provides:</w:t>
      </w:r>
    </w:p>
    <w:p w14:paraId="30C306E5">
      <w:pPr>
        <w:pStyle w:val="16"/>
        <w:keepNext w:val="0"/>
        <w:keepLines w:val="0"/>
        <w:widowControl/>
        <w:numPr>
          <w:ilvl w:val="0"/>
          <w:numId w:val="18"/>
        </w:numPr>
        <w:suppressLineNumbers w:val="0"/>
        <w:spacing w:line="360" w:lineRule="auto"/>
        <w:ind w:left="420" w:leftChars="0" w:hanging="420" w:firstLineChars="0"/>
      </w:pPr>
      <w:r>
        <w:t>Simple navigation for all types of users.</w:t>
      </w:r>
    </w:p>
    <w:p w14:paraId="6ABCFB55">
      <w:pPr>
        <w:pStyle w:val="16"/>
        <w:keepNext w:val="0"/>
        <w:keepLines w:val="0"/>
        <w:widowControl/>
        <w:numPr>
          <w:ilvl w:val="0"/>
          <w:numId w:val="18"/>
        </w:numPr>
        <w:suppressLineNumbers w:val="0"/>
        <w:spacing w:line="360" w:lineRule="auto"/>
        <w:ind w:left="420" w:leftChars="0" w:hanging="420" w:firstLineChars="0"/>
      </w:pPr>
      <w:r>
        <w:t>Easy-to-access information and order forms.</w:t>
      </w:r>
    </w:p>
    <w:p w14:paraId="3B1B9F38">
      <w:pPr>
        <w:pStyle w:val="16"/>
        <w:keepNext w:val="0"/>
        <w:keepLines w:val="0"/>
        <w:widowControl/>
        <w:numPr>
          <w:ilvl w:val="0"/>
          <w:numId w:val="18"/>
        </w:numPr>
        <w:suppressLineNumbers w:val="0"/>
        <w:spacing w:line="360" w:lineRule="auto"/>
        <w:ind w:left="420" w:leftChars="0" w:hanging="420" w:firstLineChars="0"/>
      </w:pPr>
      <w:r>
        <w:t>Clear product categorization and responsive design.</w:t>
      </w:r>
    </w:p>
    <w:p w14:paraId="294F5049">
      <w:pPr>
        <w:pStyle w:val="16"/>
        <w:keepNext w:val="0"/>
        <w:keepLines w:val="0"/>
        <w:widowControl/>
        <w:numPr>
          <w:ilvl w:val="0"/>
          <w:numId w:val="18"/>
        </w:numPr>
        <w:suppressLineNumbers w:val="0"/>
        <w:spacing w:line="360" w:lineRule="auto"/>
        <w:ind w:left="420" w:leftChars="0" w:hanging="420" w:firstLineChars="0"/>
      </w:pPr>
      <w:r>
        <w:t>A visually appealing layout suitable for all age groups.</w:t>
      </w:r>
    </w:p>
    <w:p w14:paraId="55740A5C">
      <w:pPr>
        <w:pStyle w:val="16"/>
        <w:keepNext w:val="0"/>
        <w:keepLines w:val="0"/>
        <w:widowControl/>
        <w:suppressLineNumbers w:val="0"/>
      </w:pPr>
      <w:r>
        <w:t xml:space="preserve">Hence, the project is </w:t>
      </w:r>
      <w:r>
        <w:rPr>
          <w:rStyle w:val="17"/>
        </w:rPr>
        <w:t>operationally efficient</w:t>
      </w:r>
      <w:r>
        <w:t xml:space="preserve"> and </w:t>
      </w:r>
      <w:r>
        <w:rPr>
          <w:rStyle w:val="17"/>
        </w:rPr>
        <w:t>user-friendly</w:t>
      </w:r>
      <w:r>
        <w:t>.</w:t>
      </w:r>
    </w:p>
    <w:p w14:paraId="5F0169A4">
      <w:pPr>
        <w:keepNext w:val="0"/>
        <w:keepLines w:val="0"/>
        <w:widowControl/>
        <w:suppressLineNumbers w:val="0"/>
      </w:pPr>
    </w:p>
    <w:p w14:paraId="2956EDE4">
      <w:pPr>
        <w:pStyle w:val="4"/>
        <w:keepNext w:val="0"/>
        <w:keepLines w:val="0"/>
        <w:widowControl/>
        <w:suppressLineNumbers w:val="0"/>
      </w:pPr>
      <w:r>
        <w:rPr>
          <w:rStyle w:val="17"/>
          <w:b/>
          <w:bCs/>
        </w:rPr>
        <w:t>3. Economic Feasibility</w:t>
      </w:r>
    </w:p>
    <w:p w14:paraId="124EE35F">
      <w:pPr>
        <w:pStyle w:val="16"/>
        <w:keepNext w:val="0"/>
        <w:keepLines w:val="0"/>
        <w:widowControl/>
        <w:suppressLineNumbers w:val="0"/>
      </w:pPr>
      <w:r>
        <w:t>The economic aspect of the project is highly favorable since:</w:t>
      </w:r>
    </w:p>
    <w:p w14:paraId="1F9A5C49">
      <w:pPr>
        <w:pStyle w:val="16"/>
        <w:keepNext w:val="0"/>
        <w:keepLines w:val="0"/>
        <w:widowControl/>
        <w:numPr>
          <w:ilvl w:val="0"/>
          <w:numId w:val="18"/>
        </w:numPr>
        <w:suppressLineNumbers w:val="0"/>
        <w:spacing w:line="360" w:lineRule="auto"/>
        <w:ind w:left="420" w:leftChars="0" w:hanging="420" w:firstLineChars="0"/>
      </w:pPr>
      <w:r>
        <w:t>No paid software or database systems are required.</w:t>
      </w:r>
    </w:p>
    <w:p w14:paraId="3EDB750E">
      <w:pPr>
        <w:pStyle w:val="16"/>
        <w:keepNext w:val="0"/>
        <w:keepLines w:val="0"/>
        <w:widowControl/>
        <w:numPr>
          <w:ilvl w:val="0"/>
          <w:numId w:val="18"/>
        </w:numPr>
        <w:suppressLineNumbers w:val="0"/>
        <w:spacing w:line="360" w:lineRule="auto"/>
        <w:ind w:left="420" w:leftChars="0" w:hanging="420" w:firstLineChars="0"/>
      </w:pPr>
      <w:r>
        <w:t>Hosting and domain costs are optional and minimal.</w:t>
      </w:r>
    </w:p>
    <w:p w14:paraId="1C75EE86">
      <w:pPr>
        <w:pStyle w:val="16"/>
        <w:keepNext w:val="0"/>
        <w:keepLines w:val="0"/>
        <w:widowControl/>
        <w:numPr>
          <w:ilvl w:val="0"/>
          <w:numId w:val="18"/>
        </w:numPr>
        <w:suppressLineNumbers w:val="0"/>
        <w:spacing w:line="360" w:lineRule="auto"/>
        <w:ind w:left="420" w:leftChars="0" w:hanging="420" w:firstLineChars="0"/>
      </w:pPr>
      <w:r>
        <w:t>The website can run locally or be deployed for free using platforms like GitHub Pages or Netlify.</w:t>
      </w:r>
    </w:p>
    <w:p w14:paraId="5C9BBD5C">
      <w:pPr>
        <w:pStyle w:val="16"/>
        <w:keepNext w:val="0"/>
        <w:keepLines w:val="0"/>
        <w:widowControl/>
        <w:suppressLineNumbers w:val="0"/>
      </w:pPr>
      <w:r>
        <w:t xml:space="preserve">Therefore, the overall project is </w:t>
      </w:r>
      <w:r>
        <w:rPr>
          <w:rStyle w:val="17"/>
        </w:rPr>
        <w:t>economically viable</w:t>
      </w:r>
      <w:r>
        <w:t xml:space="preserve"> and </w:t>
      </w:r>
      <w:r>
        <w:rPr>
          <w:rStyle w:val="17"/>
        </w:rPr>
        <w:t>cost-efficient</w:t>
      </w:r>
      <w:r>
        <w:t>.</w:t>
      </w:r>
    </w:p>
    <w:p w14:paraId="452578E5">
      <w:pPr>
        <w:keepNext w:val="0"/>
        <w:keepLines w:val="0"/>
        <w:widowControl/>
        <w:suppressLineNumbers w:val="0"/>
      </w:pPr>
    </w:p>
    <w:p w14:paraId="03AA19D8">
      <w:pPr>
        <w:pStyle w:val="4"/>
        <w:keepNext w:val="0"/>
        <w:keepLines w:val="0"/>
        <w:widowControl/>
        <w:suppressLineNumbers w:val="0"/>
      </w:pPr>
      <w:r>
        <w:rPr>
          <w:rStyle w:val="17"/>
          <w:b/>
          <w:bCs/>
        </w:rPr>
        <w:t>4. Legal Feasibility</w:t>
      </w:r>
    </w:p>
    <w:p w14:paraId="65EF9EA1">
      <w:pPr>
        <w:pStyle w:val="16"/>
        <w:keepNext w:val="0"/>
        <w:keepLines w:val="0"/>
        <w:widowControl/>
        <w:suppressLineNumbers w:val="0"/>
      </w:pPr>
      <w:r>
        <w:t xml:space="preserve">All images, icons, and content used in the project are either </w:t>
      </w:r>
      <w:r>
        <w:rPr>
          <w:rStyle w:val="17"/>
        </w:rPr>
        <w:t>self-created</w:t>
      </w:r>
      <w:r>
        <w:t xml:space="preserve"> or </w:t>
      </w:r>
      <w:r>
        <w:rPr>
          <w:rStyle w:val="17"/>
        </w:rPr>
        <w:t>royalty-free</w:t>
      </w:r>
      <w:r>
        <w:t xml:space="preserve"> resources obtained from open platforms. No copyrighted materials have been used.</w:t>
      </w:r>
    </w:p>
    <w:p w14:paraId="78EC36C4">
      <w:pPr>
        <w:pStyle w:val="16"/>
        <w:keepNext w:val="0"/>
        <w:keepLines w:val="0"/>
        <w:widowControl/>
        <w:suppressLineNumbers w:val="0"/>
      </w:pPr>
      <w:r>
        <w:t xml:space="preserve">Thus, the project complies with all </w:t>
      </w:r>
      <w:r>
        <w:rPr>
          <w:rStyle w:val="17"/>
        </w:rPr>
        <w:t>legal and ethical standards</w:t>
      </w:r>
      <w:r>
        <w:t xml:space="preserve"> for educational and professional use.</w:t>
      </w:r>
    </w:p>
    <w:p w14:paraId="13001283">
      <w:pPr>
        <w:keepNext w:val="0"/>
        <w:keepLines w:val="0"/>
        <w:widowControl/>
        <w:suppressLineNumbers w:val="0"/>
      </w:pPr>
    </w:p>
    <w:p w14:paraId="651AF298">
      <w:pPr>
        <w:pStyle w:val="3"/>
        <w:keepNext w:val="0"/>
        <w:keepLines w:val="0"/>
        <w:widowControl/>
        <w:suppressLineNumbers w:val="0"/>
      </w:pPr>
      <w:r>
        <w:rPr>
          <w:rStyle w:val="17"/>
          <w:b/>
          <w:bCs/>
        </w:rPr>
        <w:t>Cost Estimation of the Project</w:t>
      </w:r>
    </w:p>
    <w:p w14:paraId="07938A32">
      <w:pPr>
        <w:pStyle w:val="16"/>
        <w:keepNext w:val="0"/>
        <w:keepLines w:val="0"/>
        <w:widowControl/>
        <w:suppressLineNumbers w:val="0"/>
      </w:pPr>
      <w:r>
        <w:t>Software costs form a small portion of total project expenses. The project uses free technologies, and no commercial licenses are required. The estimated costs include:</w:t>
      </w:r>
    </w:p>
    <w:tbl>
      <w:tblPr>
        <w:tblStyle w:val="10"/>
        <w:tblW w:w="7262"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089"/>
        <w:gridCol w:w="3173"/>
      </w:tblGrid>
      <w:tr w14:paraId="68600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4044" w:type="dxa"/>
            <w:tcBorders>
              <w:tl2br w:val="nil"/>
              <w:tr2bl w:val="nil"/>
            </w:tcBorders>
            <w:shd w:val="clear" w:color="auto" w:fill="auto"/>
            <w:vAlign w:val="center"/>
          </w:tcPr>
          <w:p w14:paraId="37443097">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Expense Type</w:t>
            </w:r>
          </w:p>
        </w:tc>
        <w:tc>
          <w:tcPr>
            <w:tcW w:w="3128" w:type="dxa"/>
            <w:tcBorders>
              <w:tl2br w:val="nil"/>
              <w:tr2bl w:val="nil"/>
            </w:tcBorders>
            <w:shd w:val="clear" w:color="auto" w:fill="auto"/>
            <w:vAlign w:val="center"/>
          </w:tcPr>
          <w:p w14:paraId="1FB1DEC0">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Approximate Cost (INR)</w:t>
            </w:r>
          </w:p>
        </w:tc>
      </w:tr>
      <w:tr w14:paraId="0B2A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4044" w:type="dxa"/>
            <w:tcBorders>
              <w:tl2br w:val="nil"/>
              <w:tr2bl w:val="nil"/>
            </w:tcBorders>
            <w:shd w:val="clear" w:color="auto" w:fill="auto"/>
            <w:vAlign w:val="center"/>
          </w:tcPr>
          <w:p w14:paraId="39317B54">
            <w:pPr>
              <w:keepNext w:val="0"/>
              <w:keepLines w:val="0"/>
              <w:widowControl/>
              <w:suppressLineNumbers w:val="0"/>
              <w:jc w:val="left"/>
            </w:pPr>
            <w:r>
              <w:rPr>
                <w:rFonts w:ascii="SimSun" w:hAnsi="SimSun" w:eastAsia="SimSun" w:cs="SimSun"/>
                <w:kern w:val="0"/>
                <w:sz w:val="24"/>
                <w:szCs w:val="24"/>
                <w:lang w:val="en-US" w:eastAsia="zh-CN" w:bidi="ar"/>
              </w:rPr>
              <w:t>Internet usage and electricity</w:t>
            </w:r>
          </w:p>
        </w:tc>
        <w:tc>
          <w:tcPr>
            <w:tcW w:w="3128" w:type="dxa"/>
            <w:tcBorders>
              <w:tl2br w:val="nil"/>
              <w:tr2bl w:val="nil"/>
            </w:tcBorders>
            <w:shd w:val="clear" w:color="auto" w:fill="auto"/>
            <w:vAlign w:val="center"/>
          </w:tcPr>
          <w:p w14:paraId="1AAD4EA3">
            <w:pPr>
              <w:keepNext w:val="0"/>
              <w:keepLines w:val="0"/>
              <w:widowControl/>
              <w:suppressLineNumbers w:val="0"/>
              <w:jc w:val="left"/>
              <w:rPr>
                <w:color w:val="000000" w:themeColor="text1"/>
                <w14:textFill>
                  <w14:solidFill>
                    <w14:schemeClr w14:val="tx1"/>
                  </w14:solidFill>
                </w14:textFill>
              </w:rPr>
            </w:pPr>
            <w:r>
              <w:rPr>
                <w:rFonts w:ascii="SimSun" w:hAnsi="SimSun" w:eastAsia="SimSun" w:cs="SimSun"/>
                <w:kern w:val="0"/>
                <w:sz w:val="24"/>
                <w:szCs w:val="24"/>
                <w:lang w:val="en-US" w:eastAsia="zh-CN" w:bidi="ar"/>
              </w:rPr>
              <w:t>₹200 – ₹300</w:t>
            </w:r>
          </w:p>
        </w:tc>
      </w:tr>
      <w:tr w14:paraId="2C1C3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044" w:type="dxa"/>
            <w:tcBorders>
              <w:tl2br w:val="nil"/>
              <w:tr2bl w:val="nil"/>
            </w:tcBorders>
            <w:shd w:val="clear" w:color="auto" w:fill="auto"/>
            <w:vAlign w:val="center"/>
          </w:tcPr>
          <w:p w14:paraId="6DB33D2A">
            <w:pPr>
              <w:keepNext w:val="0"/>
              <w:keepLines w:val="0"/>
              <w:widowControl/>
              <w:suppressLineNumbers w:val="0"/>
              <w:jc w:val="left"/>
            </w:pPr>
            <w:r>
              <w:rPr>
                <w:rFonts w:ascii="SimSun" w:hAnsi="SimSun" w:eastAsia="SimSun" w:cs="SimSun"/>
                <w:kern w:val="0"/>
                <w:sz w:val="24"/>
                <w:szCs w:val="24"/>
                <w:lang w:val="en-US" w:eastAsia="zh-CN" w:bidi="ar"/>
              </w:rPr>
              <w:t>System and software tools</w:t>
            </w:r>
          </w:p>
        </w:tc>
        <w:tc>
          <w:tcPr>
            <w:tcW w:w="3128" w:type="dxa"/>
            <w:tcBorders>
              <w:tl2br w:val="nil"/>
              <w:tr2bl w:val="nil"/>
            </w:tcBorders>
            <w:shd w:val="clear" w:color="auto" w:fill="auto"/>
            <w:vAlign w:val="center"/>
          </w:tcPr>
          <w:p w14:paraId="48DE53E4">
            <w:pPr>
              <w:keepNext w:val="0"/>
              <w:keepLines w:val="0"/>
              <w:widowControl/>
              <w:suppressLineNumbers w:val="0"/>
              <w:jc w:val="left"/>
            </w:pPr>
            <w:r>
              <w:rPr>
                <w:rFonts w:ascii="SimSun" w:hAnsi="SimSun" w:eastAsia="SimSun" w:cs="SimSun"/>
                <w:kern w:val="0"/>
                <w:sz w:val="24"/>
                <w:szCs w:val="24"/>
                <w:lang w:val="en-US" w:eastAsia="zh-CN" w:bidi="ar"/>
              </w:rPr>
              <w:t>₹0 (Open Source)</w:t>
            </w:r>
          </w:p>
        </w:tc>
      </w:tr>
      <w:tr w14:paraId="45863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044" w:type="dxa"/>
            <w:tcBorders>
              <w:tl2br w:val="nil"/>
              <w:tr2bl w:val="nil"/>
            </w:tcBorders>
            <w:shd w:val="clear" w:color="auto" w:fill="auto"/>
            <w:vAlign w:val="center"/>
          </w:tcPr>
          <w:p w14:paraId="626F62CB">
            <w:pPr>
              <w:keepNext w:val="0"/>
              <w:keepLines w:val="0"/>
              <w:widowControl/>
              <w:suppressLineNumbers w:val="0"/>
              <w:jc w:val="left"/>
            </w:pPr>
            <w:r>
              <w:rPr>
                <w:rFonts w:ascii="SimSun" w:hAnsi="SimSun" w:eastAsia="SimSun" w:cs="SimSun"/>
                <w:kern w:val="0"/>
                <w:sz w:val="24"/>
                <w:szCs w:val="24"/>
                <w:lang w:val="en-US" w:eastAsia="zh-CN" w:bidi="ar"/>
              </w:rPr>
              <w:t>Domain &amp; Hosting (optional)</w:t>
            </w:r>
          </w:p>
        </w:tc>
        <w:tc>
          <w:tcPr>
            <w:tcW w:w="3128" w:type="dxa"/>
            <w:tcBorders>
              <w:tl2br w:val="nil"/>
              <w:tr2bl w:val="nil"/>
            </w:tcBorders>
            <w:shd w:val="clear" w:color="auto" w:fill="auto"/>
            <w:vAlign w:val="center"/>
          </w:tcPr>
          <w:p w14:paraId="4A9AA0FD">
            <w:pPr>
              <w:keepNext w:val="0"/>
              <w:keepLines w:val="0"/>
              <w:widowControl/>
              <w:suppressLineNumbers w:val="0"/>
              <w:jc w:val="left"/>
            </w:pPr>
            <w:r>
              <w:rPr>
                <w:rFonts w:ascii="SimSun" w:hAnsi="SimSun" w:eastAsia="SimSun" w:cs="SimSun"/>
                <w:kern w:val="0"/>
                <w:sz w:val="24"/>
                <w:szCs w:val="24"/>
                <w:lang w:val="en-US" w:eastAsia="zh-CN" w:bidi="ar"/>
              </w:rPr>
              <w:t>₹500 – ₹1000 per year</w:t>
            </w:r>
          </w:p>
        </w:tc>
      </w:tr>
      <w:tr w14:paraId="25033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4044" w:type="dxa"/>
            <w:tcBorders>
              <w:tl2br w:val="nil"/>
              <w:tr2bl w:val="nil"/>
            </w:tcBorders>
            <w:shd w:val="clear" w:color="auto" w:fill="auto"/>
            <w:vAlign w:val="center"/>
          </w:tcPr>
          <w:p w14:paraId="01199416">
            <w:pPr>
              <w:keepNext w:val="0"/>
              <w:keepLines w:val="0"/>
              <w:widowControl/>
              <w:suppressLineNumbers w:val="0"/>
              <w:jc w:val="left"/>
            </w:pPr>
            <w:r>
              <w:rPr>
                <w:rFonts w:ascii="SimSun" w:hAnsi="SimSun" w:eastAsia="SimSun" w:cs="SimSun"/>
                <w:kern w:val="0"/>
                <w:sz w:val="24"/>
                <w:szCs w:val="24"/>
                <w:lang w:val="en-US" w:eastAsia="zh-CN" w:bidi="ar"/>
              </w:rPr>
              <w:t>Miscellaneous (Design Assets)</w:t>
            </w:r>
          </w:p>
        </w:tc>
        <w:tc>
          <w:tcPr>
            <w:tcW w:w="3128" w:type="dxa"/>
            <w:tcBorders>
              <w:tl2br w:val="nil"/>
              <w:tr2bl w:val="nil"/>
            </w:tcBorders>
            <w:shd w:val="clear" w:color="auto" w:fill="auto"/>
            <w:vAlign w:val="center"/>
          </w:tcPr>
          <w:p w14:paraId="6B035CB1">
            <w:pPr>
              <w:keepNext w:val="0"/>
              <w:keepLines w:val="0"/>
              <w:widowControl/>
              <w:suppressLineNumbers w:val="0"/>
              <w:jc w:val="left"/>
            </w:pPr>
            <w:r>
              <w:rPr>
                <w:rFonts w:ascii="SimSun" w:hAnsi="SimSun" w:eastAsia="SimSun" w:cs="SimSun"/>
                <w:kern w:val="0"/>
                <w:sz w:val="24"/>
                <w:szCs w:val="24"/>
                <w:lang w:val="en-US" w:eastAsia="zh-CN" w:bidi="ar"/>
              </w:rPr>
              <w:t>₹100 – ₹200</w:t>
            </w:r>
          </w:p>
        </w:tc>
      </w:tr>
    </w:tbl>
    <w:p w14:paraId="1BC25B86">
      <w:pPr>
        <w:pStyle w:val="16"/>
        <w:keepNext w:val="0"/>
        <w:keepLines w:val="0"/>
        <w:widowControl/>
        <w:suppressLineNumbers w:val="0"/>
      </w:pPr>
      <w:r>
        <w:t xml:space="preserve">Hence, </w:t>
      </w:r>
      <w:r>
        <w:rPr>
          <w:rStyle w:val="12"/>
        </w:rPr>
        <w:t>BloomyBay</w:t>
      </w:r>
      <w:r>
        <w:t xml:space="preserve"> is a </w:t>
      </w:r>
      <w:r>
        <w:rPr>
          <w:rStyle w:val="17"/>
        </w:rPr>
        <w:t>low-cost, high-utility</w:t>
      </w:r>
      <w:r>
        <w:t xml:space="preserve"> project suitable for startups and small gifting businesses.</w:t>
      </w:r>
    </w:p>
    <w:p w14:paraId="0E7543CA">
      <w:pPr>
        <w:keepNext w:val="0"/>
        <w:keepLines w:val="0"/>
        <w:widowControl/>
        <w:suppressLineNumbers w:val="0"/>
      </w:pPr>
    </w:p>
    <w:p w14:paraId="6C209958">
      <w:pPr>
        <w:keepNext w:val="0"/>
        <w:keepLines w:val="0"/>
        <w:widowControl/>
        <w:suppressLineNumbers w:val="0"/>
      </w:pPr>
    </w:p>
    <w:p w14:paraId="3DAC3757">
      <w:pPr>
        <w:keepNext w:val="0"/>
        <w:keepLines w:val="0"/>
        <w:widowControl/>
        <w:suppressLineNumbers w:val="0"/>
      </w:pPr>
    </w:p>
    <w:p w14:paraId="447FF3BB">
      <w:pPr>
        <w:keepNext w:val="0"/>
        <w:keepLines w:val="0"/>
        <w:widowControl/>
        <w:suppressLineNumbers w:val="0"/>
      </w:pPr>
    </w:p>
    <w:p w14:paraId="35F5D108">
      <w:pPr>
        <w:keepNext w:val="0"/>
        <w:keepLines w:val="0"/>
        <w:widowControl/>
        <w:suppressLineNumbers w:val="0"/>
      </w:pPr>
    </w:p>
    <w:p w14:paraId="49C8FA66">
      <w:pPr>
        <w:keepNext w:val="0"/>
        <w:keepLines w:val="0"/>
        <w:widowControl/>
        <w:suppressLineNumbers w:val="0"/>
      </w:pPr>
    </w:p>
    <w:p w14:paraId="5FD6014B">
      <w:pPr>
        <w:keepNext w:val="0"/>
        <w:keepLines w:val="0"/>
        <w:widowControl/>
        <w:suppressLineNumbers w:val="0"/>
      </w:pPr>
    </w:p>
    <w:p w14:paraId="7632AAF5">
      <w:pPr>
        <w:keepNext w:val="0"/>
        <w:keepLines w:val="0"/>
        <w:widowControl/>
        <w:suppressLineNumbers w:val="0"/>
      </w:pPr>
    </w:p>
    <w:p w14:paraId="35A77C92">
      <w:pPr>
        <w:keepNext w:val="0"/>
        <w:keepLines w:val="0"/>
        <w:widowControl/>
        <w:suppressLineNumbers w:val="0"/>
      </w:pPr>
    </w:p>
    <w:p w14:paraId="42CAF01B">
      <w:pPr>
        <w:keepNext w:val="0"/>
        <w:keepLines w:val="0"/>
        <w:widowControl/>
        <w:suppressLineNumbers w:val="0"/>
      </w:pPr>
    </w:p>
    <w:p w14:paraId="1988BB22">
      <w:pPr>
        <w:keepNext w:val="0"/>
        <w:keepLines w:val="0"/>
        <w:widowControl/>
        <w:suppressLineNumbers w:val="0"/>
      </w:pPr>
    </w:p>
    <w:p w14:paraId="419B3FB4">
      <w:pPr>
        <w:keepNext w:val="0"/>
        <w:keepLines w:val="0"/>
        <w:widowControl/>
        <w:suppressLineNumbers w:val="0"/>
      </w:pPr>
    </w:p>
    <w:p w14:paraId="31B8C90A">
      <w:pPr>
        <w:pStyle w:val="3"/>
        <w:keepNext w:val="0"/>
        <w:keepLines w:val="0"/>
        <w:widowControl/>
        <w:suppressLineNumbers w:val="0"/>
      </w:pPr>
      <w:r>
        <w:rPr>
          <w:rStyle w:val="17"/>
          <w:b/>
          <w:bCs/>
        </w:rPr>
        <w:t>Project Plan</w:t>
      </w:r>
    </w:p>
    <w:p w14:paraId="0E4B234B">
      <w:pPr>
        <w:pStyle w:val="16"/>
        <w:keepNext w:val="0"/>
        <w:keepLines w:val="0"/>
        <w:widowControl/>
        <w:suppressLineNumbers w:val="0"/>
      </w:pPr>
      <w:r>
        <w:t xml:space="preserve">Proper planning is crucial to ensure successful development and deployment of any software system. The project plan for </w:t>
      </w:r>
      <w:r>
        <w:rPr>
          <w:rStyle w:val="12"/>
        </w:rPr>
        <w:t>BloomyBay</w:t>
      </w:r>
      <w:r>
        <w:t xml:space="preserve"> includes several stages:</w:t>
      </w:r>
    </w:p>
    <w:p w14:paraId="3EC0CA73">
      <w:pPr>
        <w:pStyle w:val="4"/>
        <w:keepNext w:val="0"/>
        <w:keepLines w:val="0"/>
        <w:widowControl/>
        <w:suppressLineNumbers w:val="0"/>
      </w:pPr>
      <w:r>
        <w:rPr>
          <w:rStyle w:val="17"/>
          <w:b/>
          <w:bCs/>
        </w:rPr>
        <w:t>1. Understanding the Topic</w:t>
      </w:r>
    </w:p>
    <w:p w14:paraId="1CF97DF1">
      <w:pPr>
        <w:pStyle w:val="16"/>
        <w:keepNext w:val="0"/>
        <w:keepLines w:val="0"/>
        <w:widowControl/>
        <w:suppressLineNumbers w:val="0"/>
      </w:pPr>
      <w:r>
        <w:t>The first step was to research online gifting and flower delivery websites such as FlowerAura and Ferns N Petals to understand customer flow, product presentation, and interface design.</w:t>
      </w:r>
    </w:p>
    <w:p w14:paraId="411D2D89">
      <w:pPr>
        <w:pStyle w:val="4"/>
        <w:keepNext w:val="0"/>
        <w:keepLines w:val="0"/>
        <w:widowControl/>
        <w:suppressLineNumbers w:val="0"/>
      </w:pPr>
      <w:r>
        <w:rPr>
          <w:rStyle w:val="17"/>
          <w:b/>
          <w:bCs/>
        </w:rPr>
        <w:t>2. Modular Break-Up of the System</w:t>
      </w:r>
    </w:p>
    <w:p w14:paraId="06C4C0F8">
      <w:pPr>
        <w:pStyle w:val="16"/>
        <w:keepNext w:val="0"/>
        <w:keepLines w:val="0"/>
        <w:widowControl/>
        <w:suppressLineNumbers w:val="0"/>
      </w:pPr>
      <w:r>
        <w:t>The project was divided into the following modules:</w:t>
      </w:r>
    </w:p>
    <w:p w14:paraId="1BA9C200">
      <w:pPr>
        <w:pStyle w:val="16"/>
        <w:keepNext w:val="0"/>
        <w:keepLines w:val="0"/>
        <w:widowControl/>
        <w:numPr>
          <w:ilvl w:val="0"/>
          <w:numId w:val="18"/>
        </w:numPr>
        <w:suppressLineNumbers w:val="0"/>
        <w:spacing w:line="360" w:lineRule="auto"/>
        <w:ind w:left="420" w:leftChars="0" w:hanging="420" w:firstLineChars="0"/>
      </w:pPr>
      <w:r>
        <w:t>Home Page</w:t>
      </w:r>
    </w:p>
    <w:p w14:paraId="3DF51AFF">
      <w:pPr>
        <w:pStyle w:val="16"/>
        <w:keepNext w:val="0"/>
        <w:keepLines w:val="0"/>
        <w:widowControl/>
        <w:numPr>
          <w:ilvl w:val="0"/>
          <w:numId w:val="18"/>
        </w:numPr>
        <w:suppressLineNumbers w:val="0"/>
        <w:spacing w:line="360" w:lineRule="auto"/>
        <w:ind w:left="420" w:leftChars="0" w:hanging="420" w:firstLineChars="0"/>
      </w:pPr>
      <w:r>
        <w:t>Product Page</w:t>
      </w:r>
    </w:p>
    <w:p w14:paraId="243D4D06">
      <w:pPr>
        <w:pStyle w:val="16"/>
        <w:keepNext w:val="0"/>
        <w:keepLines w:val="0"/>
        <w:widowControl/>
        <w:numPr>
          <w:ilvl w:val="0"/>
          <w:numId w:val="18"/>
        </w:numPr>
        <w:suppressLineNumbers w:val="0"/>
        <w:spacing w:line="360" w:lineRule="auto"/>
        <w:ind w:left="420" w:leftChars="0" w:hanging="420" w:firstLineChars="0"/>
      </w:pPr>
      <w:r>
        <w:t>About Us</w:t>
      </w:r>
    </w:p>
    <w:p w14:paraId="61417BE4">
      <w:pPr>
        <w:pStyle w:val="16"/>
        <w:keepNext w:val="0"/>
        <w:keepLines w:val="0"/>
        <w:widowControl/>
        <w:numPr>
          <w:ilvl w:val="0"/>
          <w:numId w:val="18"/>
        </w:numPr>
        <w:suppressLineNumbers w:val="0"/>
        <w:spacing w:line="360" w:lineRule="auto"/>
        <w:ind w:left="420" w:leftChars="0" w:hanging="420" w:firstLineChars="0"/>
      </w:pPr>
      <w:r>
        <w:t>Contact / Order Page</w:t>
      </w:r>
    </w:p>
    <w:p w14:paraId="4B595DDC">
      <w:pPr>
        <w:pStyle w:val="16"/>
        <w:keepNext w:val="0"/>
        <w:keepLines w:val="0"/>
        <w:widowControl/>
        <w:numPr>
          <w:ilvl w:val="0"/>
          <w:numId w:val="18"/>
        </w:numPr>
        <w:suppressLineNumbers w:val="0"/>
        <w:spacing w:line="360" w:lineRule="auto"/>
        <w:ind w:left="420" w:leftChars="0" w:hanging="420" w:firstLineChars="0"/>
      </w:pPr>
      <w:r>
        <w:t>Thank You / Confirmation Page</w:t>
      </w:r>
    </w:p>
    <w:p w14:paraId="3C1ECC8D">
      <w:pPr>
        <w:pStyle w:val="4"/>
        <w:keepNext w:val="0"/>
        <w:keepLines w:val="0"/>
        <w:widowControl/>
        <w:suppressLineNumbers w:val="0"/>
      </w:pPr>
      <w:r>
        <w:rPr>
          <w:rStyle w:val="17"/>
          <w:b/>
          <w:bCs/>
        </w:rPr>
        <w:t>3. Process Logic for Each Module</w:t>
      </w:r>
    </w:p>
    <w:p w14:paraId="5B68DF3C">
      <w:pPr>
        <w:pStyle w:val="16"/>
        <w:keepNext w:val="0"/>
        <w:keepLines w:val="0"/>
        <w:widowControl/>
        <w:suppressLineNumbers w:val="0"/>
      </w:pPr>
      <w:r>
        <w:t>Each module was designed logically to handle specific tasks like product display, order form validation, and email notification.</w:t>
      </w:r>
    </w:p>
    <w:p w14:paraId="649AF266">
      <w:pPr>
        <w:keepNext w:val="0"/>
        <w:keepLines w:val="0"/>
        <w:widowControl/>
        <w:suppressLineNumbers w:val="0"/>
      </w:pPr>
    </w:p>
    <w:p w14:paraId="1BF8C0E8">
      <w:pPr>
        <w:pStyle w:val="4"/>
        <w:keepNext w:val="0"/>
        <w:keepLines w:val="0"/>
        <w:widowControl/>
        <w:suppressLineNumbers w:val="0"/>
      </w:pPr>
      <w:r>
        <w:rPr>
          <w:rStyle w:val="17"/>
          <w:b/>
          <w:bCs/>
        </w:rPr>
        <w:t>4. File Structure Definition</w:t>
      </w:r>
    </w:p>
    <w:p w14:paraId="0AE1DB70">
      <w:pPr>
        <w:pStyle w:val="16"/>
        <w:keepNext w:val="0"/>
        <w:keepLines w:val="0"/>
        <w:widowControl/>
        <w:suppressLineNumbers w:val="0"/>
        <w:spacing w:line="360" w:lineRule="auto"/>
      </w:pPr>
      <w:r>
        <w:t xml:space="preserve">The file structure of the </w:t>
      </w:r>
      <w:r>
        <w:rPr>
          <w:rStyle w:val="12"/>
        </w:rPr>
        <w:t>BloomyBay</w:t>
      </w:r>
      <w:r>
        <w:t xml:space="preserve"> website was designed carefully to ensure </w:t>
      </w:r>
      <w:r>
        <w:rPr>
          <w:rStyle w:val="17"/>
        </w:rPr>
        <w:t>clean organization, maintainability, and scalability</w:t>
      </w:r>
      <w:r>
        <w:t xml:space="preserve"> of the project. A well-structured file system plays a crucial role in simplifying development and debugging, especially when the project grows in size or more developers contribute.</w:t>
      </w:r>
    </w:p>
    <w:p w14:paraId="5E6A7C85">
      <w:pPr>
        <w:pStyle w:val="16"/>
        <w:keepNext w:val="0"/>
        <w:keepLines w:val="0"/>
        <w:widowControl/>
        <w:suppressLineNumbers w:val="0"/>
        <w:spacing w:line="360" w:lineRule="auto"/>
      </w:pPr>
      <w:r>
        <w:t xml:space="preserve">To maintain clarity and separation of concerns, all source code and assets were organized into </w:t>
      </w:r>
      <w:r>
        <w:rPr>
          <w:rStyle w:val="17"/>
        </w:rPr>
        <w:t>dedicated folders</w:t>
      </w:r>
      <w:r>
        <w:t xml:space="preserve"> according to their functionality. The structure was kept simple yet professional, following standard web development conventions.</w:t>
      </w:r>
    </w:p>
    <w:p w14:paraId="6170E328">
      <w:pPr>
        <w:pStyle w:val="16"/>
        <w:keepNext w:val="0"/>
        <w:keepLines w:val="0"/>
        <w:widowControl/>
        <w:suppressLineNumbers w:val="0"/>
        <w:spacing w:line="360" w:lineRule="auto"/>
      </w:pPr>
      <w:r>
        <w:t>The main project directory contained the following folders and files:</w:t>
      </w:r>
    </w:p>
    <w:p w14:paraId="0402C19E">
      <w:pPr>
        <w:pStyle w:val="16"/>
        <w:keepNext w:val="0"/>
        <w:keepLines w:val="0"/>
        <w:widowControl/>
        <w:suppressLineNumbers w:val="0"/>
        <w:spacing w:line="360" w:lineRule="auto"/>
      </w:pPr>
    </w:p>
    <w:p w14:paraId="23ED5A7D">
      <w:pPr>
        <w:pStyle w:val="16"/>
        <w:keepNext w:val="0"/>
        <w:keepLines w:val="0"/>
        <w:widowControl/>
        <w:suppressLineNumbers w:val="0"/>
        <w:spacing w:line="360" w:lineRule="auto"/>
      </w:pPr>
    </w:p>
    <w:p w14:paraId="36641196">
      <w:pPr>
        <w:pStyle w:val="15"/>
        <w:keepNext w:val="0"/>
        <w:keepLines w:val="0"/>
        <w:widowControl/>
        <w:suppressLineNumbers w:val="0"/>
        <w:rPr>
          <w:rStyle w:val="14"/>
        </w:rPr>
      </w:pPr>
      <w:r>
        <w:rPr>
          <w:rStyle w:val="14"/>
        </w:rPr>
        <w:t>BloomyBay/</w:t>
      </w:r>
    </w:p>
    <w:p w14:paraId="4F8516E9">
      <w:pPr>
        <w:pStyle w:val="15"/>
        <w:keepNext w:val="0"/>
        <w:keepLines w:val="0"/>
        <w:widowControl/>
        <w:suppressLineNumbers w:val="0"/>
        <w:rPr>
          <w:rStyle w:val="14"/>
        </w:rPr>
      </w:pPr>
      <w:r>
        <w:rPr>
          <w:rStyle w:val="14"/>
        </w:rPr>
        <w:t>│</w:t>
      </w:r>
    </w:p>
    <w:p w14:paraId="2B087265">
      <w:pPr>
        <w:pStyle w:val="15"/>
        <w:keepNext w:val="0"/>
        <w:keepLines w:val="0"/>
        <w:widowControl/>
        <w:suppressLineNumbers w:val="0"/>
        <w:rPr>
          <w:rStyle w:val="14"/>
        </w:rPr>
      </w:pPr>
      <w:r>
        <w:rPr>
          <w:rStyle w:val="14"/>
        </w:rPr>
        <w:t>├── index.html</w:t>
      </w:r>
    </w:p>
    <w:p w14:paraId="6A2FE238">
      <w:pPr>
        <w:pStyle w:val="15"/>
        <w:keepNext w:val="0"/>
        <w:keepLines w:val="0"/>
        <w:widowControl/>
        <w:suppressLineNumbers w:val="0"/>
        <w:rPr>
          <w:rStyle w:val="14"/>
        </w:rPr>
      </w:pPr>
      <w:r>
        <w:rPr>
          <w:rStyle w:val="14"/>
        </w:rPr>
        <w:t>├── about.html</w:t>
      </w:r>
    </w:p>
    <w:p w14:paraId="6A722828">
      <w:pPr>
        <w:pStyle w:val="15"/>
        <w:keepNext w:val="0"/>
        <w:keepLines w:val="0"/>
        <w:widowControl/>
        <w:suppressLineNumbers w:val="0"/>
        <w:rPr>
          <w:rStyle w:val="14"/>
        </w:rPr>
      </w:pPr>
      <w:r>
        <w:rPr>
          <w:rStyle w:val="14"/>
        </w:rPr>
        <w:t>├── products.html</w:t>
      </w:r>
    </w:p>
    <w:p w14:paraId="06719E0F">
      <w:pPr>
        <w:pStyle w:val="15"/>
        <w:keepNext w:val="0"/>
        <w:keepLines w:val="0"/>
        <w:widowControl/>
        <w:suppressLineNumbers w:val="0"/>
        <w:rPr>
          <w:rStyle w:val="14"/>
        </w:rPr>
      </w:pPr>
      <w:r>
        <w:rPr>
          <w:rStyle w:val="14"/>
        </w:rPr>
        <w:t>├── contact.html</w:t>
      </w:r>
    </w:p>
    <w:p w14:paraId="5BFB6C1D">
      <w:pPr>
        <w:pStyle w:val="15"/>
        <w:keepNext w:val="0"/>
        <w:keepLines w:val="0"/>
        <w:widowControl/>
        <w:suppressLineNumbers w:val="0"/>
        <w:rPr>
          <w:rStyle w:val="14"/>
        </w:rPr>
      </w:pPr>
      <w:r>
        <w:rPr>
          <w:rStyle w:val="14"/>
        </w:rPr>
        <w:t>│</w:t>
      </w:r>
    </w:p>
    <w:p w14:paraId="20E6B1C8">
      <w:pPr>
        <w:pStyle w:val="15"/>
        <w:keepNext w:val="0"/>
        <w:keepLines w:val="0"/>
        <w:widowControl/>
        <w:suppressLineNumbers w:val="0"/>
        <w:rPr>
          <w:rStyle w:val="14"/>
        </w:rPr>
      </w:pPr>
      <w:r>
        <w:rPr>
          <w:rStyle w:val="14"/>
        </w:rPr>
        <w:t>├── /css</w:t>
      </w:r>
    </w:p>
    <w:p w14:paraId="40F3B7C8">
      <w:pPr>
        <w:pStyle w:val="15"/>
        <w:keepNext w:val="0"/>
        <w:keepLines w:val="0"/>
        <w:widowControl/>
        <w:suppressLineNumbers w:val="0"/>
        <w:rPr>
          <w:rStyle w:val="14"/>
        </w:rPr>
      </w:pPr>
      <w:r>
        <w:rPr>
          <w:rStyle w:val="14"/>
        </w:rPr>
        <w:t>│   ├── style.css</w:t>
      </w:r>
    </w:p>
    <w:p w14:paraId="3941EFE4">
      <w:pPr>
        <w:pStyle w:val="15"/>
        <w:keepNext w:val="0"/>
        <w:keepLines w:val="0"/>
        <w:widowControl/>
        <w:suppressLineNumbers w:val="0"/>
        <w:rPr>
          <w:rStyle w:val="14"/>
        </w:rPr>
      </w:pPr>
      <w:r>
        <w:rPr>
          <w:rStyle w:val="14"/>
        </w:rPr>
        <w:t>│   ├── responsive.css</w:t>
      </w:r>
    </w:p>
    <w:p w14:paraId="1786236E">
      <w:pPr>
        <w:pStyle w:val="15"/>
        <w:keepNext w:val="0"/>
        <w:keepLines w:val="0"/>
        <w:widowControl/>
        <w:suppressLineNumbers w:val="0"/>
        <w:rPr>
          <w:rStyle w:val="14"/>
        </w:rPr>
      </w:pPr>
      <w:r>
        <w:rPr>
          <w:rStyle w:val="14"/>
        </w:rPr>
        <w:t>│   └── animations.css</w:t>
      </w:r>
    </w:p>
    <w:p w14:paraId="4C225087">
      <w:pPr>
        <w:pStyle w:val="15"/>
        <w:keepNext w:val="0"/>
        <w:keepLines w:val="0"/>
        <w:widowControl/>
        <w:suppressLineNumbers w:val="0"/>
        <w:rPr>
          <w:rStyle w:val="14"/>
        </w:rPr>
      </w:pPr>
      <w:r>
        <w:rPr>
          <w:rStyle w:val="14"/>
        </w:rPr>
        <w:t>│</w:t>
      </w:r>
    </w:p>
    <w:p w14:paraId="01EDA8F2">
      <w:pPr>
        <w:pStyle w:val="15"/>
        <w:keepNext w:val="0"/>
        <w:keepLines w:val="0"/>
        <w:widowControl/>
        <w:suppressLineNumbers w:val="0"/>
        <w:rPr>
          <w:rStyle w:val="14"/>
        </w:rPr>
      </w:pPr>
      <w:r>
        <w:rPr>
          <w:rStyle w:val="14"/>
        </w:rPr>
        <w:t>├── /js</w:t>
      </w:r>
    </w:p>
    <w:p w14:paraId="472505E6">
      <w:pPr>
        <w:pStyle w:val="15"/>
        <w:keepNext w:val="0"/>
        <w:keepLines w:val="0"/>
        <w:widowControl/>
        <w:suppressLineNumbers w:val="0"/>
        <w:rPr>
          <w:rStyle w:val="14"/>
        </w:rPr>
      </w:pPr>
      <w:r>
        <w:rPr>
          <w:rStyle w:val="14"/>
        </w:rPr>
        <w:t>│   ├── main.js</w:t>
      </w:r>
    </w:p>
    <w:p w14:paraId="5557E5C9">
      <w:pPr>
        <w:pStyle w:val="15"/>
        <w:keepNext w:val="0"/>
        <w:keepLines w:val="0"/>
        <w:widowControl/>
        <w:suppressLineNumbers w:val="0"/>
        <w:rPr>
          <w:rStyle w:val="14"/>
        </w:rPr>
      </w:pPr>
      <w:r>
        <w:rPr>
          <w:rStyle w:val="14"/>
        </w:rPr>
        <w:t>│   ├── validation.js</w:t>
      </w:r>
    </w:p>
    <w:p w14:paraId="6DC4A463">
      <w:pPr>
        <w:pStyle w:val="15"/>
        <w:keepNext w:val="0"/>
        <w:keepLines w:val="0"/>
        <w:widowControl/>
        <w:suppressLineNumbers w:val="0"/>
        <w:rPr>
          <w:rStyle w:val="14"/>
        </w:rPr>
      </w:pPr>
      <w:r>
        <w:rPr>
          <w:rStyle w:val="14"/>
        </w:rPr>
        <w:t>│   └── email.js</w:t>
      </w:r>
    </w:p>
    <w:p w14:paraId="777DC564">
      <w:pPr>
        <w:pStyle w:val="15"/>
        <w:keepNext w:val="0"/>
        <w:keepLines w:val="0"/>
        <w:widowControl/>
        <w:suppressLineNumbers w:val="0"/>
        <w:rPr>
          <w:rStyle w:val="14"/>
        </w:rPr>
      </w:pPr>
      <w:r>
        <w:rPr>
          <w:rStyle w:val="14"/>
        </w:rPr>
        <w:t>│</w:t>
      </w:r>
    </w:p>
    <w:p w14:paraId="4F77DB51">
      <w:pPr>
        <w:pStyle w:val="15"/>
        <w:keepNext w:val="0"/>
        <w:keepLines w:val="0"/>
        <w:widowControl/>
        <w:suppressLineNumbers w:val="0"/>
        <w:rPr>
          <w:rStyle w:val="14"/>
        </w:rPr>
      </w:pPr>
      <w:r>
        <w:rPr>
          <w:rStyle w:val="14"/>
        </w:rPr>
        <w:t>├── /images</w:t>
      </w:r>
    </w:p>
    <w:p w14:paraId="6C2ADBE3">
      <w:pPr>
        <w:pStyle w:val="15"/>
        <w:keepNext w:val="0"/>
        <w:keepLines w:val="0"/>
        <w:widowControl/>
        <w:suppressLineNumbers w:val="0"/>
        <w:rPr>
          <w:rStyle w:val="14"/>
        </w:rPr>
      </w:pPr>
      <w:r>
        <w:rPr>
          <w:rStyle w:val="14"/>
        </w:rPr>
        <w:t>│   ├── logo.png</w:t>
      </w:r>
    </w:p>
    <w:p w14:paraId="43D55EB1">
      <w:pPr>
        <w:pStyle w:val="15"/>
        <w:keepNext w:val="0"/>
        <w:keepLines w:val="0"/>
        <w:widowControl/>
        <w:suppressLineNumbers w:val="0"/>
        <w:rPr>
          <w:rStyle w:val="14"/>
        </w:rPr>
      </w:pPr>
      <w:r>
        <w:rPr>
          <w:rStyle w:val="14"/>
        </w:rPr>
        <w:t>│   ├── banner1.jpg</w:t>
      </w:r>
    </w:p>
    <w:p w14:paraId="0DB03D8B">
      <w:pPr>
        <w:pStyle w:val="15"/>
        <w:keepNext w:val="0"/>
        <w:keepLines w:val="0"/>
        <w:widowControl/>
        <w:suppressLineNumbers w:val="0"/>
        <w:rPr>
          <w:rStyle w:val="14"/>
        </w:rPr>
      </w:pPr>
      <w:r>
        <w:rPr>
          <w:rStyle w:val="14"/>
        </w:rPr>
        <w:t>│   ├── flowers/</w:t>
      </w:r>
    </w:p>
    <w:p w14:paraId="3E608B18">
      <w:pPr>
        <w:pStyle w:val="15"/>
        <w:keepNext w:val="0"/>
        <w:keepLines w:val="0"/>
        <w:widowControl/>
        <w:suppressLineNumbers w:val="0"/>
        <w:rPr>
          <w:rStyle w:val="14"/>
        </w:rPr>
      </w:pPr>
      <w:r>
        <w:rPr>
          <w:rStyle w:val="14"/>
        </w:rPr>
        <w:t>│   ├── cakes/</w:t>
      </w:r>
    </w:p>
    <w:p w14:paraId="561B7376">
      <w:pPr>
        <w:pStyle w:val="15"/>
        <w:keepNext w:val="0"/>
        <w:keepLines w:val="0"/>
        <w:widowControl/>
        <w:suppressLineNumbers w:val="0"/>
        <w:rPr>
          <w:rStyle w:val="14"/>
        </w:rPr>
      </w:pPr>
      <w:r>
        <w:rPr>
          <w:rStyle w:val="14"/>
        </w:rPr>
        <w:t>│   └── gifts/</w:t>
      </w:r>
    </w:p>
    <w:p w14:paraId="57456CE6">
      <w:pPr>
        <w:pStyle w:val="15"/>
        <w:keepNext w:val="0"/>
        <w:keepLines w:val="0"/>
        <w:widowControl/>
        <w:suppressLineNumbers w:val="0"/>
        <w:rPr>
          <w:rStyle w:val="14"/>
        </w:rPr>
      </w:pPr>
      <w:r>
        <w:rPr>
          <w:rStyle w:val="14"/>
        </w:rPr>
        <w:t>│</w:t>
      </w:r>
    </w:p>
    <w:p w14:paraId="79E70503">
      <w:pPr>
        <w:pStyle w:val="15"/>
        <w:keepNext w:val="0"/>
        <w:keepLines w:val="0"/>
        <w:widowControl/>
        <w:suppressLineNumbers w:val="0"/>
        <w:rPr>
          <w:rStyle w:val="14"/>
        </w:rPr>
      </w:pPr>
      <w:r>
        <w:rPr>
          <w:rStyle w:val="14"/>
        </w:rPr>
        <w:t>├── /assets</w:t>
      </w:r>
    </w:p>
    <w:p w14:paraId="7583985A">
      <w:pPr>
        <w:pStyle w:val="15"/>
        <w:keepNext w:val="0"/>
        <w:keepLines w:val="0"/>
        <w:widowControl/>
        <w:suppressLineNumbers w:val="0"/>
        <w:rPr>
          <w:rStyle w:val="14"/>
        </w:rPr>
      </w:pPr>
      <w:r>
        <w:rPr>
          <w:rStyle w:val="14"/>
        </w:rPr>
        <w:t>│   ├── icons/</w:t>
      </w:r>
    </w:p>
    <w:p w14:paraId="614C431D">
      <w:pPr>
        <w:pStyle w:val="15"/>
        <w:keepNext w:val="0"/>
        <w:keepLines w:val="0"/>
        <w:widowControl/>
        <w:suppressLineNumbers w:val="0"/>
        <w:rPr>
          <w:rStyle w:val="14"/>
        </w:rPr>
      </w:pPr>
      <w:r>
        <w:rPr>
          <w:rStyle w:val="14"/>
        </w:rPr>
        <w:t>│   └── fonts/</w:t>
      </w:r>
    </w:p>
    <w:p w14:paraId="29AE9979">
      <w:pPr>
        <w:pStyle w:val="15"/>
        <w:keepNext w:val="0"/>
        <w:keepLines w:val="0"/>
        <w:widowControl/>
        <w:suppressLineNumbers w:val="0"/>
        <w:rPr>
          <w:rStyle w:val="14"/>
        </w:rPr>
      </w:pPr>
      <w:r>
        <w:rPr>
          <w:rStyle w:val="14"/>
        </w:rPr>
        <w:t>│</w:t>
      </w:r>
    </w:p>
    <w:p w14:paraId="62D19315">
      <w:pPr>
        <w:pStyle w:val="15"/>
        <w:keepNext w:val="0"/>
        <w:keepLines w:val="0"/>
        <w:widowControl/>
        <w:suppressLineNumbers w:val="0"/>
        <w:rPr>
          <w:rStyle w:val="14"/>
        </w:rPr>
      </w:pPr>
      <w:r>
        <w:rPr>
          <w:rStyle w:val="14"/>
        </w:rPr>
        <w:t>└── /docs</w:t>
      </w:r>
    </w:p>
    <w:p w14:paraId="2B89E7D0">
      <w:pPr>
        <w:pStyle w:val="15"/>
        <w:keepNext w:val="0"/>
        <w:keepLines w:val="0"/>
        <w:widowControl/>
        <w:suppressLineNumbers w:val="0"/>
        <w:rPr>
          <w:rStyle w:val="14"/>
        </w:rPr>
      </w:pPr>
      <w:r>
        <w:rPr>
          <w:rStyle w:val="14"/>
        </w:rPr>
        <w:t xml:space="preserve">    ├── project_report.docx</w:t>
      </w:r>
    </w:p>
    <w:p w14:paraId="4BF7C13D">
      <w:pPr>
        <w:pStyle w:val="15"/>
        <w:keepNext w:val="0"/>
        <w:keepLines w:val="0"/>
        <w:widowControl/>
        <w:suppressLineNumbers w:val="0"/>
        <w:rPr>
          <w:rStyle w:val="14"/>
        </w:rPr>
      </w:pPr>
      <w:r>
        <w:rPr>
          <w:rStyle w:val="14"/>
        </w:rPr>
        <w:t xml:space="preserve">    ├── screenshots/</w:t>
      </w:r>
    </w:p>
    <w:p w14:paraId="664903F4">
      <w:pPr>
        <w:pStyle w:val="15"/>
        <w:keepNext w:val="0"/>
        <w:keepLines w:val="0"/>
        <w:widowControl/>
        <w:suppressLineNumbers w:val="0"/>
      </w:pPr>
      <w:r>
        <w:rPr>
          <w:rStyle w:val="14"/>
        </w:rPr>
        <w:t xml:space="preserve">    └── testing_results/</w:t>
      </w:r>
    </w:p>
    <w:p w14:paraId="330802BD">
      <w:pPr>
        <w:pStyle w:val="16"/>
        <w:keepNext w:val="0"/>
        <w:keepLines w:val="0"/>
        <w:widowControl/>
        <w:numPr>
          <w:ilvl w:val="0"/>
          <w:numId w:val="18"/>
        </w:numPr>
        <w:suppressLineNumbers w:val="0"/>
        <w:spacing w:line="360" w:lineRule="auto"/>
        <w:ind w:left="420" w:leftChars="0" w:hanging="420" w:firstLineChars="0"/>
      </w:pPr>
      <w:r>
        <w:t xml:space="preserve">The </w:t>
      </w:r>
      <w:r>
        <w:rPr>
          <w:rStyle w:val="17"/>
        </w:rPr>
        <w:t>HTML folder</w:t>
      </w:r>
      <w:r>
        <w:t xml:space="preserve"> serves as the backbone of the website and contains individual pages like </w:t>
      </w:r>
      <w:r>
        <w:rPr>
          <w:rStyle w:val="12"/>
        </w:rPr>
        <w:t>Home, Products, About, and Contact</w:t>
      </w:r>
      <w:r>
        <w:t>.</w:t>
      </w:r>
    </w:p>
    <w:p w14:paraId="41A07473">
      <w:pPr>
        <w:pStyle w:val="16"/>
        <w:keepNext w:val="0"/>
        <w:keepLines w:val="0"/>
        <w:widowControl/>
        <w:numPr>
          <w:ilvl w:val="0"/>
          <w:numId w:val="18"/>
        </w:numPr>
        <w:suppressLineNumbers w:val="0"/>
        <w:spacing w:line="360" w:lineRule="auto"/>
        <w:ind w:left="420" w:leftChars="0" w:hanging="420" w:firstLineChars="0"/>
      </w:pPr>
      <w:r>
        <w:t xml:space="preserve">The </w:t>
      </w:r>
      <w:r>
        <w:rPr>
          <w:rStyle w:val="17"/>
        </w:rPr>
        <w:t>CSS folder</w:t>
      </w:r>
      <w:r>
        <w:t xml:space="preserve"> stores all styling sheets, including a base style file (</w:t>
      </w:r>
      <w:r>
        <w:rPr>
          <w:rStyle w:val="14"/>
        </w:rPr>
        <w:t>style.css</w:t>
      </w:r>
      <w:r>
        <w:t>), responsive layout definitions (</w:t>
      </w:r>
      <w:r>
        <w:rPr>
          <w:rStyle w:val="14"/>
        </w:rPr>
        <w:t>responsive.css</w:t>
      </w:r>
      <w:r>
        <w:t>), and animation effects (</w:t>
      </w:r>
      <w:r>
        <w:rPr>
          <w:rStyle w:val="14"/>
        </w:rPr>
        <w:t>animations.css</w:t>
      </w:r>
      <w:r>
        <w:t>).</w:t>
      </w:r>
    </w:p>
    <w:p w14:paraId="71ED63F8">
      <w:pPr>
        <w:pStyle w:val="16"/>
        <w:keepNext w:val="0"/>
        <w:keepLines w:val="0"/>
        <w:widowControl/>
        <w:numPr>
          <w:ilvl w:val="0"/>
          <w:numId w:val="18"/>
        </w:numPr>
        <w:suppressLineNumbers w:val="0"/>
        <w:spacing w:line="360" w:lineRule="auto"/>
        <w:ind w:left="420" w:leftChars="0" w:hanging="420" w:firstLineChars="0"/>
      </w:pPr>
      <w:r>
        <w:t xml:space="preserve">The </w:t>
      </w:r>
      <w:r>
        <w:rPr>
          <w:rStyle w:val="17"/>
        </w:rPr>
        <w:t>JavaScript folder</w:t>
      </w:r>
      <w:r>
        <w:t xml:space="preserve"> holds all client-side scripts responsible for interactivity, form validation, and email handling. Files are modularized so that different functionalities remain independent and easy to debug.</w:t>
      </w:r>
    </w:p>
    <w:p w14:paraId="09975AFC">
      <w:pPr>
        <w:pStyle w:val="16"/>
        <w:keepNext w:val="0"/>
        <w:keepLines w:val="0"/>
        <w:widowControl/>
        <w:numPr>
          <w:ilvl w:val="0"/>
          <w:numId w:val="18"/>
        </w:numPr>
        <w:suppressLineNumbers w:val="0"/>
        <w:spacing w:line="360" w:lineRule="auto"/>
        <w:ind w:left="420" w:leftChars="0" w:hanging="420" w:firstLineChars="0"/>
      </w:pPr>
      <w:r>
        <w:t xml:space="preserve">The </w:t>
      </w:r>
      <w:r>
        <w:rPr>
          <w:rStyle w:val="17"/>
        </w:rPr>
        <w:t>Images folder</w:t>
      </w:r>
      <w:r>
        <w:t xml:space="preserve"> keeps all visual elements, categorized under subfolders such as </w:t>
      </w:r>
      <w:r>
        <w:rPr>
          <w:rStyle w:val="12"/>
        </w:rPr>
        <w:t>flowers</w:t>
      </w:r>
      <w:r>
        <w:t xml:space="preserve">, </w:t>
      </w:r>
      <w:r>
        <w:rPr>
          <w:rStyle w:val="12"/>
        </w:rPr>
        <w:t>cakes</w:t>
      </w:r>
      <w:r>
        <w:t xml:space="preserve">, and </w:t>
      </w:r>
      <w:r>
        <w:rPr>
          <w:rStyle w:val="12"/>
        </w:rPr>
        <w:t>gifts</w:t>
      </w:r>
      <w:r>
        <w:t xml:space="preserve"> for better access and management.</w:t>
      </w:r>
    </w:p>
    <w:p w14:paraId="5BB3849A">
      <w:pPr>
        <w:pStyle w:val="16"/>
        <w:keepNext w:val="0"/>
        <w:keepLines w:val="0"/>
        <w:widowControl/>
        <w:numPr>
          <w:ilvl w:val="0"/>
          <w:numId w:val="18"/>
        </w:numPr>
        <w:suppressLineNumbers w:val="0"/>
        <w:spacing w:line="360" w:lineRule="auto"/>
        <w:ind w:left="420" w:leftChars="0" w:hanging="420" w:firstLineChars="0"/>
      </w:pPr>
      <w:r>
        <w:t xml:space="preserve">The </w:t>
      </w:r>
      <w:r>
        <w:rPr>
          <w:rStyle w:val="17"/>
        </w:rPr>
        <w:t>Assets folder</w:t>
      </w:r>
      <w:r>
        <w:t xml:space="preserve"> includes reusable components like icons and fonts that enhance visual design consistency.</w:t>
      </w:r>
    </w:p>
    <w:p w14:paraId="59DF7FCA">
      <w:pPr>
        <w:pStyle w:val="16"/>
        <w:keepNext w:val="0"/>
        <w:keepLines w:val="0"/>
        <w:widowControl/>
        <w:numPr>
          <w:ilvl w:val="0"/>
          <w:numId w:val="18"/>
        </w:numPr>
        <w:suppressLineNumbers w:val="0"/>
        <w:spacing w:line="360" w:lineRule="auto"/>
        <w:ind w:left="420" w:leftChars="0" w:hanging="420" w:firstLineChars="0"/>
        <w:rPr>
          <w:rFonts w:hint="default"/>
          <w:lang w:val="en-US"/>
        </w:rPr>
      </w:pPr>
      <w:r>
        <w:t xml:space="preserve">The </w:t>
      </w:r>
      <w:r>
        <w:rPr>
          <w:rStyle w:val="17"/>
        </w:rPr>
        <w:t>Docs folder</w:t>
      </w:r>
      <w:r>
        <w:t xml:space="preserve"> was reserved for project documentation, screenshots, and testing reports, ensuring that all non-code materials remained organized.</w:t>
      </w:r>
      <w:r>
        <w:rPr>
          <w:rFonts w:hint="default"/>
          <w:lang w:val="en-US"/>
        </w:rPr>
        <w:t xml:space="preserve"> </w:t>
      </w:r>
    </w:p>
    <w:p w14:paraId="270DF8AD">
      <w:pPr>
        <w:pStyle w:val="16"/>
        <w:keepNext w:val="0"/>
        <w:keepLines w:val="0"/>
        <w:widowControl/>
        <w:suppressLineNumbers w:val="0"/>
        <w:spacing w:line="360" w:lineRule="auto"/>
        <w:ind w:left="720"/>
      </w:pPr>
      <w:r>
        <w:t>This systematic file arrangement made the development process smoother, improved readability, and allowed quick modification of individual components without affecting the overall structure of the system. It also ensured easy deployment on hosting platforms like GitHub Pages or Netlify.</w:t>
      </w:r>
    </w:p>
    <w:p w14:paraId="07E47AA4">
      <w:pPr>
        <w:keepNext w:val="0"/>
        <w:keepLines w:val="0"/>
        <w:widowControl/>
        <w:suppressLineNumbers w:val="0"/>
        <w:spacing w:line="360" w:lineRule="auto"/>
      </w:pPr>
    </w:p>
    <w:p w14:paraId="3FF3774E">
      <w:pPr>
        <w:pStyle w:val="4"/>
        <w:keepNext w:val="0"/>
        <w:keepLines w:val="0"/>
        <w:widowControl/>
        <w:suppressLineNumbers w:val="0"/>
        <w:spacing w:line="360" w:lineRule="auto"/>
      </w:pPr>
      <w:r>
        <w:rPr>
          <w:rStyle w:val="17"/>
          <w:b/>
          <w:bCs/>
        </w:rPr>
        <w:t>5. Documentation</w:t>
      </w:r>
    </w:p>
    <w:p w14:paraId="16C6EFF6">
      <w:pPr>
        <w:pStyle w:val="16"/>
        <w:keepNext w:val="0"/>
        <w:keepLines w:val="0"/>
        <w:widowControl/>
        <w:suppressLineNumbers w:val="0"/>
        <w:spacing w:line="360" w:lineRule="auto"/>
      </w:pPr>
      <w:r>
        <w:t xml:space="preserve">Documentation is one of the most </w:t>
      </w:r>
      <w:r>
        <w:rPr>
          <w:rStyle w:val="17"/>
        </w:rPr>
        <w:t>critical components of any software development project</w:t>
      </w:r>
      <w:r>
        <w:t>, as it records every stage of the development lifecycle. Proper documentation not only supports future maintenance but also serves as evidence of the work done, providing a complete reference for students, developers, and evaluators.</w:t>
      </w:r>
    </w:p>
    <w:p w14:paraId="4073BB08">
      <w:pPr>
        <w:pStyle w:val="16"/>
        <w:keepNext w:val="0"/>
        <w:keepLines w:val="0"/>
        <w:widowControl/>
        <w:suppressLineNumbers w:val="0"/>
        <w:spacing w:line="360" w:lineRule="auto"/>
      </w:pPr>
      <w:r>
        <w:t xml:space="preserve">For the </w:t>
      </w:r>
      <w:r>
        <w:rPr>
          <w:rStyle w:val="12"/>
        </w:rPr>
        <w:t>BloomyBay</w:t>
      </w:r>
      <w:r>
        <w:t xml:space="preserve"> project, comprehensive documentation was prepared covering </w:t>
      </w:r>
      <w:r>
        <w:rPr>
          <w:rStyle w:val="17"/>
        </w:rPr>
        <w:t>conceptual design, development process, testing, and implementation details</w:t>
      </w:r>
      <w:r>
        <w:t>. Every major step — from planning to final testing — was documented systematically with supporting visuals and code references.</w:t>
      </w:r>
    </w:p>
    <w:p w14:paraId="74D4DF3E">
      <w:pPr>
        <w:pStyle w:val="16"/>
        <w:keepNext w:val="0"/>
        <w:keepLines w:val="0"/>
        <w:widowControl/>
        <w:suppressLineNumbers w:val="0"/>
        <w:spacing w:line="360" w:lineRule="auto"/>
      </w:pPr>
      <w:r>
        <w:t>The documentation process included the following components:</w:t>
      </w:r>
    </w:p>
    <w:p w14:paraId="7E332E2D">
      <w:pPr>
        <w:pStyle w:val="16"/>
        <w:keepNext w:val="0"/>
        <w:keepLines w:val="0"/>
        <w:widowControl/>
        <w:numPr>
          <w:ilvl w:val="0"/>
          <w:numId w:val="19"/>
        </w:numPr>
        <w:suppressLineNumbers w:val="0"/>
        <w:spacing w:line="360" w:lineRule="auto"/>
        <w:ind w:left="425" w:leftChars="0" w:hanging="425" w:firstLineChars="0"/>
      </w:pPr>
      <w:r>
        <w:rPr>
          <w:rStyle w:val="17"/>
        </w:rPr>
        <w:t>Project Overview and Objectives:</w:t>
      </w:r>
      <w:r>
        <w:br w:type="textWrapping"/>
      </w:r>
      <w:r>
        <w:t>Clearly outlined the purpose, scope, and goals of the BloomyBay website. This section defined what the project aimed to achieve, the targeted users, and the significance of the system in the online gifting domain.</w:t>
      </w:r>
    </w:p>
    <w:p w14:paraId="6F509F8A">
      <w:pPr>
        <w:pStyle w:val="16"/>
        <w:keepNext w:val="0"/>
        <w:keepLines w:val="0"/>
        <w:widowControl/>
        <w:numPr>
          <w:ilvl w:val="0"/>
          <w:numId w:val="19"/>
        </w:numPr>
        <w:suppressLineNumbers w:val="0"/>
        <w:spacing w:line="360" w:lineRule="auto"/>
        <w:ind w:left="425" w:leftChars="0" w:hanging="425" w:firstLineChars="0"/>
      </w:pPr>
      <w:r>
        <w:rPr>
          <w:rStyle w:val="17"/>
        </w:rPr>
        <w:t>Requirement Analysis:</w:t>
      </w:r>
      <w:r>
        <w:br w:type="textWrapping"/>
      </w:r>
      <w:r>
        <w:t>Detailed descriptions of user requirements, functional specifications, and feasibility studies were included to highlight the practical aspects of the project. Tables, bullet lists, and comparisons were used to make the section more readable and analytical.</w:t>
      </w:r>
    </w:p>
    <w:p w14:paraId="54C0050A">
      <w:pPr>
        <w:pStyle w:val="16"/>
        <w:keepNext w:val="0"/>
        <w:keepLines w:val="0"/>
        <w:widowControl/>
        <w:numPr>
          <w:ilvl w:val="0"/>
          <w:numId w:val="19"/>
        </w:numPr>
        <w:suppressLineNumbers w:val="0"/>
        <w:spacing w:line="360" w:lineRule="auto"/>
        <w:ind w:left="425" w:leftChars="0" w:hanging="425" w:firstLineChars="0"/>
      </w:pPr>
      <w:r>
        <w:rPr>
          <w:rStyle w:val="17"/>
        </w:rPr>
        <w:t>System Design and Architecture:</w:t>
      </w:r>
      <w:r>
        <w:br w:type="textWrapping"/>
      </w:r>
      <w:r>
        <w:t xml:space="preserve">The documentation incorporated diagrams such as </w:t>
      </w:r>
      <w:r>
        <w:rPr>
          <w:rStyle w:val="17"/>
        </w:rPr>
        <w:t>Data Flow Diagrams (DFD)</w:t>
      </w:r>
      <w:r>
        <w:t xml:space="preserve">, </w:t>
      </w:r>
      <w:r>
        <w:rPr>
          <w:rStyle w:val="17"/>
        </w:rPr>
        <w:t>Entity-Relationship Diagrams (ERD)</w:t>
      </w:r>
      <w:r>
        <w:t xml:space="preserve">, and </w:t>
      </w:r>
      <w:r>
        <w:rPr>
          <w:rStyle w:val="17"/>
        </w:rPr>
        <w:t>Flowcharts</w:t>
      </w:r>
      <w:r>
        <w:t xml:space="preserve"> to illustrate the internal working of the system. These visual representations helped explain data movement, process flow, and component interaction within the website.</w:t>
      </w:r>
    </w:p>
    <w:p w14:paraId="522CE9AF">
      <w:pPr>
        <w:pStyle w:val="16"/>
        <w:keepNext w:val="0"/>
        <w:keepLines w:val="0"/>
        <w:widowControl/>
        <w:numPr>
          <w:ilvl w:val="0"/>
          <w:numId w:val="19"/>
        </w:numPr>
        <w:suppressLineNumbers w:val="0"/>
        <w:spacing w:line="360" w:lineRule="auto"/>
        <w:ind w:left="425" w:leftChars="0" w:hanging="425" w:firstLineChars="0"/>
      </w:pPr>
      <w:r>
        <w:rPr>
          <w:rStyle w:val="17"/>
        </w:rPr>
        <w:t>Development Phase:</w:t>
      </w:r>
      <w:r>
        <w:br w:type="textWrapping"/>
      </w:r>
      <w:r>
        <w:t xml:space="preserve">Each module was explained in detail — including </w:t>
      </w:r>
      <w:r>
        <w:rPr>
          <w:rStyle w:val="12"/>
        </w:rPr>
        <w:t>Homepage, Product Page, Contact Page,</w:t>
      </w:r>
      <w:r>
        <w:t xml:space="preserve"> and </w:t>
      </w:r>
      <w:r>
        <w:rPr>
          <w:rStyle w:val="12"/>
        </w:rPr>
        <w:t>Order Form</w:t>
      </w:r>
      <w:r>
        <w:t>. Screenshots of web pages and snippets of HTML, CSS, and JavaScript code were inserted to demonstrate how specific functionalities were implemented.</w:t>
      </w:r>
    </w:p>
    <w:p w14:paraId="7BB83E5E">
      <w:pPr>
        <w:pStyle w:val="16"/>
        <w:keepNext w:val="0"/>
        <w:keepLines w:val="0"/>
        <w:widowControl/>
        <w:numPr>
          <w:ilvl w:val="0"/>
          <w:numId w:val="19"/>
        </w:numPr>
        <w:suppressLineNumbers w:val="0"/>
        <w:spacing w:line="360" w:lineRule="auto"/>
        <w:ind w:left="425" w:leftChars="0" w:hanging="425" w:firstLineChars="0"/>
      </w:pPr>
      <w:r>
        <w:rPr>
          <w:rStyle w:val="17"/>
        </w:rPr>
        <w:t>Testing and Debugging:</w:t>
      </w:r>
      <w:r>
        <w:br w:type="textWrapping"/>
      </w:r>
      <w:r>
        <w:t>This section provided an overview of the different testing methods used (unit testing, integration testing, and user testing). Test cases, results, and screenshots of successful execution were attached to confirm that all website features performed as intended.</w:t>
      </w:r>
    </w:p>
    <w:p w14:paraId="3E45FA06">
      <w:pPr>
        <w:pStyle w:val="16"/>
        <w:keepNext w:val="0"/>
        <w:keepLines w:val="0"/>
        <w:widowControl/>
        <w:numPr>
          <w:ilvl w:val="0"/>
          <w:numId w:val="19"/>
        </w:numPr>
        <w:suppressLineNumbers w:val="0"/>
        <w:spacing w:line="360" w:lineRule="auto"/>
        <w:ind w:left="425" w:leftChars="0" w:hanging="425" w:firstLineChars="0"/>
      </w:pPr>
      <w:r>
        <w:rPr>
          <w:rStyle w:val="17"/>
        </w:rPr>
        <w:t>Error Logs and Solutions:</w:t>
      </w:r>
      <w:r>
        <w:br w:type="textWrapping"/>
      </w:r>
      <w:r>
        <w:t>Any technical challenges or errors encountered during development were recorded, along with their corresponding solutions. This helps future developers understand potential pitfalls and the reasoning behind chosen fixes.</w:t>
      </w:r>
    </w:p>
    <w:p w14:paraId="7889BC7A">
      <w:pPr>
        <w:pStyle w:val="16"/>
        <w:keepNext w:val="0"/>
        <w:keepLines w:val="0"/>
        <w:widowControl/>
        <w:numPr>
          <w:ilvl w:val="0"/>
          <w:numId w:val="19"/>
        </w:numPr>
        <w:suppressLineNumbers w:val="0"/>
        <w:spacing w:line="360" w:lineRule="auto"/>
        <w:ind w:left="425" w:leftChars="0" w:hanging="425" w:firstLineChars="0"/>
      </w:pPr>
      <w:r>
        <w:rPr>
          <w:rStyle w:val="17"/>
        </w:rPr>
        <w:t>Screenshots and Visual Evidence:</w:t>
      </w:r>
      <w:r>
        <w:br w:type="textWrapping"/>
      </w:r>
      <w:r>
        <w:t>Step-by-step screenshots were included to visually demonstrate the functioning of the interface, the forms, and the responsiveness of the pages across different devices.</w:t>
      </w:r>
    </w:p>
    <w:p w14:paraId="6F04EF7C">
      <w:pPr>
        <w:pStyle w:val="16"/>
        <w:keepNext w:val="0"/>
        <w:keepLines w:val="0"/>
        <w:widowControl/>
        <w:numPr>
          <w:ilvl w:val="0"/>
          <w:numId w:val="19"/>
        </w:numPr>
        <w:suppressLineNumbers w:val="0"/>
        <w:spacing w:line="360" w:lineRule="auto"/>
        <w:ind w:left="425" w:leftChars="0" w:hanging="425" w:firstLineChars="0"/>
      </w:pPr>
      <w:r>
        <w:rPr>
          <w:rStyle w:val="17"/>
        </w:rPr>
        <w:t>Performance Evaluation:</w:t>
      </w:r>
      <w:r>
        <w:br w:type="textWrapping"/>
      </w:r>
      <w:r>
        <w:t>The documentation also presented results of load time testing and browser compatibility checks to ensure reliability and performance.</w:t>
      </w:r>
    </w:p>
    <w:p w14:paraId="599C9E49">
      <w:pPr>
        <w:pStyle w:val="16"/>
        <w:keepNext w:val="0"/>
        <w:keepLines w:val="0"/>
        <w:widowControl/>
        <w:numPr>
          <w:ilvl w:val="0"/>
          <w:numId w:val="19"/>
        </w:numPr>
        <w:suppressLineNumbers w:val="0"/>
        <w:spacing w:line="360" w:lineRule="auto"/>
        <w:ind w:left="425" w:leftChars="0" w:hanging="425" w:firstLineChars="0"/>
      </w:pPr>
      <w:r>
        <w:rPr>
          <w:rStyle w:val="17"/>
        </w:rPr>
        <w:t>Final Report Preparation:</w:t>
      </w:r>
      <w:r>
        <w:br w:type="textWrapping"/>
      </w:r>
      <w:r>
        <w:t>All information, images, code references, and analysis were compiled into a professional final report using Microsoft Word. The document followed a proper academic format with a title page, chapter headings, subheadings, page numbers, and references.</w:t>
      </w:r>
    </w:p>
    <w:p w14:paraId="1CFA7C83">
      <w:pPr>
        <w:pStyle w:val="16"/>
        <w:keepNext w:val="0"/>
        <w:keepLines w:val="0"/>
        <w:widowControl/>
        <w:numPr>
          <w:ilvl w:val="0"/>
          <w:numId w:val="19"/>
        </w:numPr>
        <w:suppressLineNumbers w:val="0"/>
        <w:spacing w:line="360" w:lineRule="auto"/>
        <w:ind w:left="425" w:leftChars="0" w:hanging="425" w:firstLineChars="0"/>
      </w:pPr>
      <w:r>
        <w:rPr>
          <w:rStyle w:val="17"/>
        </w:rPr>
        <w:t>Backup and Versioning:</w:t>
      </w:r>
      <w:r>
        <w:br w:type="textWrapping"/>
      </w:r>
      <w:r>
        <w:t>To ensure data safety, the documentation and website files were periodically backed up. Versioning tools such as Git were used to maintain progress history and avoid accidental data loss.</w:t>
      </w:r>
    </w:p>
    <w:p w14:paraId="76ACE8A7">
      <w:pPr>
        <w:pStyle w:val="16"/>
        <w:keepNext w:val="0"/>
        <w:keepLines w:val="0"/>
        <w:widowControl/>
        <w:suppressLineNumbers w:val="0"/>
        <w:spacing w:line="360" w:lineRule="auto"/>
      </w:pPr>
      <w:r>
        <w:t xml:space="preserve">Through this detailed documentation process, </w:t>
      </w:r>
      <w:r>
        <w:rPr>
          <w:rStyle w:val="12"/>
        </w:rPr>
        <w:t>BloomyBay</w:t>
      </w:r>
      <w:r>
        <w:t xml:space="preserve"> achieved not only technical completion but also academic thoroughness. The final report provides a </w:t>
      </w:r>
      <w:r>
        <w:rPr>
          <w:rStyle w:val="17"/>
        </w:rPr>
        <w:t>complete narrative of the project’s development journey</w:t>
      </w:r>
      <w:r>
        <w:t>, allowing anyone reviewing it to easily understand how the website was conceptualized, designed, developed, and validated.</w:t>
      </w:r>
    </w:p>
    <w:p w14:paraId="4BAA3DCA">
      <w:pPr>
        <w:keepNext w:val="0"/>
        <w:keepLines w:val="0"/>
        <w:widowControl/>
        <w:suppressLineNumbers w:val="0"/>
      </w:pPr>
    </w:p>
    <w:p w14:paraId="18F97774">
      <w:pPr>
        <w:pStyle w:val="16"/>
        <w:keepNext w:val="0"/>
        <w:keepLines w:val="0"/>
        <w:widowControl/>
        <w:suppressLineNumbers w:val="0"/>
      </w:pPr>
      <w:r>
        <w:t xml:space="preserve">✅ </w:t>
      </w:r>
      <w:r>
        <w:rPr>
          <w:rStyle w:val="17"/>
        </w:rPr>
        <w:t>In summary:</w:t>
      </w:r>
    </w:p>
    <w:p w14:paraId="57F0A855">
      <w:pPr>
        <w:pStyle w:val="16"/>
        <w:keepNext w:val="0"/>
        <w:keepLines w:val="0"/>
        <w:widowControl/>
        <w:numPr>
          <w:ilvl w:val="0"/>
          <w:numId w:val="20"/>
        </w:numPr>
        <w:suppressLineNumbers w:val="0"/>
        <w:tabs>
          <w:tab w:val="clear" w:pos="420"/>
        </w:tabs>
        <w:spacing w:line="360" w:lineRule="auto"/>
        <w:ind w:left="420" w:leftChars="0" w:right="0" w:rightChars="0" w:hanging="420" w:firstLineChars="0"/>
      </w:pPr>
      <w:r>
        <w:t xml:space="preserve">The </w:t>
      </w:r>
      <w:r>
        <w:rPr>
          <w:rStyle w:val="17"/>
        </w:rPr>
        <w:t>File Structure Definition</w:t>
      </w:r>
      <w:r>
        <w:t xml:space="preserve"> ensured code cleanliness, modularity, and efficient maintenance.</w:t>
      </w:r>
    </w:p>
    <w:p w14:paraId="09FF055F">
      <w:pPr>
        <w:pStyle w:val="16"/>
        <w:keepNext w:val="0"/>
        <w:keepLines w:val="0"/>
        <w:widowControl/>
        <w:numPr>
          <w:ilvl w:val="0"/>
          <w:numId w:val="20"/>
        </w:numPr>
        <w:suppressLineNumbers w:val="0"/>
        <w:tabs>
          <w:tab w:val="clear" w:pos="420"/>
        </w:tabs>
        <w:spacing w:line="360" w:lineRule="auto"/>
        <w:ind w:left="420" w:leftChars="0" w:right="0" w:rightChars="0" w:hanging="420" w:firstLineChars="0"/>
      </w:pPr>
      <w:r>
        <w:t xml:space="preserve">The </w:t>
      </w:r>
      <w:r>
        <w:rPr>
          <w:rStyle w:val="17"/>
        </w:rPr>
        <w:t>Documentation section</w:t>
      </w:r>
      <w:r>
        <w:t xml:space="preserve"> recorded every stage of development in a structured, detailed, and presentable manner, turning BloomyBay into a professionally deliverable project.</w:t>
      </w:r>
    </w:p>
    <w:p w14:paraId="7EA8D43B">
      <w:pPr>
        <w:keepNext w:val="0"/>
        <w:keepLines w:val="0"/>
        <w:widowControl/>
        <w:suppressLineNumbers w:val="0"/>
      </w:pPr>
    </w:p>
    <w:p w14:paraId="31F4D508">
      <w:pPr>
        <w:keepNext w:val="0"/>
        <w:keepLines w:val="0"/>
        <w:widowControl/>
        <w:suppressLineNumbers w:val="0"/>
      </w:pPr>
    </w:p>
    <w:p w14:paraId="33D9404A">
      <w:pPr>
        <w:pStyle w:val="3"/>
        <w:keepNext w:val="0"/>
        <w:keepLines w:val="0"/>
        <w:widowControl/>
        <w:suppressLineNumbers w:val="0"/>
      </w:pPr>
      <w:r>
        <w:rPr>
          <w:rStyle w:val="17"/>
          <w:b/>
          <w:bCs/>
        </w:rPr>
        <w:t>Team Structure</w:t>
      </w:r>
    </w:p>
    <w:p w14:paraId="797E37A7">
      <w:pPr>
        <w:pStyle w:val="16"/>
        <w:keepNext w:val="0"/>
        <w:keepLines w:val="0"/>
        <w:widowControl/>
        <w:suppressLineNumbers w:val="0"/>
      </w:pPr>
      <w:r>
        <w:t>To manage the workflow efficiently, a hierarchical team structure was followed:</w:t>
      </w:r>
    </w:p>
    <w:p w14:paraId="4FFD1433">
      <w:pPr>
        <w:pStyle w:val="16"/>
        <w:keepNext w:val="0"/>
        <w:keepLines w:val="0"/>
        <w:widowControl/>
        <w:suppressLineNumbers w:val="0"/>
      </w:pPr>
    </w:p>
    <w:p w14:paraId="385AB358">
      <w:pPr>
        <w:pStyle w:val="16"/>
        <w:keepNext w:val="0"/>
        <w:keepLines w:val="0"/>
        <w:widowControl/>
        <w:suppressLineNumbers w:val="0"/>
      </w:pPr>
    </w:p>
    <w:p w14:paraId="12271AC2">
      <w:pPr>
        <w:pStyle w:val="16"/>
        <w:keepNext w:val="0"/>
        <w:keepLines w:val="0"/>
        <w:widowControl/>
        <w:suppressLineNumbers w:val="0"/>
      </w:pP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87"/>
        <w:gridCol w:w="7508"/>
      </w:tblGrid>
      <w:tr w14:paraId="7734F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163F9FC7">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Designation</w:t>
            </w:r>
          </w:p>
        </w:tc>
        <w:tc>
          <w:tcPr>
            <w:tcW w:w="0" w:type="auto"/>
            <w:tcBorders>
              <w:tl2br w:val="nil"/>
              <w:tr2bl w:val="nil"/>
            </w:tcBorders>
            <w:shd w:val="clear" w:color="auto" w:fill="auto"/>
            <w:vAlign w:val="center"/>
          </w:tcPr>
          <w:p w14:paraId="4E27A6E5">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Role and Responsibility</w:t>
            </w:r>
          </w:p>
        </w:tc>
      </w:tr>
      <w:tr w14:paraId="148D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20A8857C">
            <w:pPr>
              <w:keepNext w:val="0"/>
              <w:keepLines w:val="0"/>
              <w:widowControl/>
              <w:suppressLineNumbers w:val="0"/>
              <w:jc w:val="left"/>
            </w:pPr>
            <w:r>
              <w:rPr>
                <w:rStyle w:val="17"/>
                <w:rFonts w:ascii="SimSun" w:hAnsi="SimSun" w:eastAsia="SimSun" w:cs="SimSun"/>
                <w:kern w:val="0"/>
                <w:sz w:val="24"/>
                <w:szCs w:val="24"/>
                <w:lang w:val="en-US" w:eastAsia="zh-CN" w:bidi="ar"/>
              </w:rPr>
              <w:t>Project Coordinator</w:t>
            </w:r>
          </w:p>
        </w:tc>
        <w:tc>
          <w:tcPr>
            <w:tcW w:w="0" w:type="auto"/>
            <w:tcBorders>
              <w:tl2br w:val="nil"/>
              <w:tr2bl w:val="nil"/>
            </w:tcBorders>
            <w:shd w:val="clear" w:color="auto" w:fill="auto"/>
            <w:vAlign w:val="center"/>
          </w:tcPr>
          <w:p w14:paraId="1F986E12">
            <w:pPr>
              <w:keepNext w:val="0"/>
              <w:keepLines w:val="0"/>
              <w:widowControl/>
              <w:suppressLineNumbers w:val="0"/>
              <w:jc w:val="left"/>
            </w:pPr>
            <w:r>
              <w:rPr>
                <w:rFonts w:ascii="SimSun" w:hAnsi="SimSun" w:eastAsia="SimSun" w:cs="SimSun"/>
                <w:kern w:val="0"/>
                <w:sz w:val="24"/>
                <w:szCs w:val="24"/>
                <w:lang w:val="en-US" w:eastAsia="zh-CN" w:bidi="ar"/>
              </w:rPr>
              <w:t>Guided project direction, reviewed progress, and provided feedback.</w:t>
            </w:r>
          </w:p>
        </w:tc>
      </w:tr>
      <w:tr w14:paraId="7012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0AAD2D0B">
            <w:pPr>
              <w:keepNext w:val="0"/>
              <w:keepLines w:val="0"/>
              <w:widowControl/>
              <w:suppressLineNumbers w:val="0"/>
              <w:jc w:val="left"/>
            </w:pPr>
            <w:r>
              <w:rPr>
                <w:rStyle w:val="17"/>
                <w:rFonts w:ascii="SimSun" w:hAnsi="SimSun" w:eastAsia="SimSun" w:cs="SimSun"/>
                <w:kern w:val="0"/>
                <w:sz w:val="24"/>
                <w:szCs w:val="24"/>
                <w:lang w:val="en-US" w:eastAsia="zh-CN" w:bidi="ar"/>
              </w:rPr>
              <w:t>Team Leader / Developer</w:t>
            </w:r>
          </w:p>
        </w:tc>
        <w:tc>
          <w:tcPr>
            <w:tcW w:w="0" w:type="auto"/>
            <w:tcBorders>
              <w:tl2br w:val="nil"/>
              <w:tr2bl w:val="nil"/>
            </w:tcBorders>
            <w:shd w:val="clear" w:color="auto" w:fill="auto"/>
            <w:vAlign w:val="center"/>
          </w:tcPr>
          <w:p w14:paraId="12B46795">
            <w:pPr>
              <w:keepNext w:val="0"/>
              <w:keepLines w:val="0"/>
              <w:widowControl/>
              <w:suppressLineNumbers w:val="0"/>
              <w:jc w:val="left"/>
            </w:pPr>
            <w:r>
              <w:rPr>
                <w:rFonts w:ascii="SimSun" w:hAnsi="SimSun" w:eastAsia="SimSun" w:cs="SimSun"/>
                <w:kern w:val="0"/>
                <w:sz w:val="24"/>
                <w:szCs w:val="24"/>
                <w:lang w:val="en-US" w:eastAsia="zh-CN" w:bidi="ar"/>
              </w:rPr>
              <w:t>Designed the overall structure, developed the website using HTML, CSS, and JavaScript.</w:t>
            </w:r>
          </w:p>
        </w:tc>
      </w:tr>
      <w:tr w14:paraId="7CA72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5ABD8FE">
            <w:pPr>
              <w:keepNext w:val="0"/>
              <w:keepLines w:val="0"/>
              <w:widowControl/>
              <w:suppressLineNumbers w:val="0"/>
              <w:jc w:val="left"/>
            </w:pPr>
            <w:r>
              <w:rPr>
                <w:rStyle w:val="17"/>
                <w:rFonts w:ascii="SimSun" w:hAnsi="SimSun" w:eastAsia="SimSun" w:cs="SimSun"/>
                <w:kern w:val="0"/>
                <w:sz w:val="24"/>
                <w:szCs w:val="24"/>
                <w:lang w:val="en-US" w:eastAsia="zh-CN" w:bidi="ar"/>
              </w:rPr>
              <w:t>Designer</w:t>
            </w:r>
          </w:p>
        </w:tc>
        <w:tc>
          <w:tcPr>
            <w:tcW w:w="0" w:type="auto"/>
            <w:tcBorders>
              <w:tl2br w:val="nil"/>
              <w:tr2bl w:val="nil"/>
            </w:tcBorders>
            <w:shd w:val="clear" w:color="auto" w:fill="auto"/>
            <w:vAlign w:val="center"/>
          </w:tcPr>
          <w:p w14:paraId="539895B4">
            <w:pPr>
              <w:keepNext w:val="0"/>
              <w:keepLines w:val="0"/>
              <w:widowControl/>
              <w:suppressLineNumbers w:val="0"/>
              <w:jc w:val="left"/>
            </w:pPr>
            <w:r>
              <w:rPr>
                <w:rFonts w:ascii="SimSun" w:hAnsi="SimSun" w:eastAsia="SimSun" w:cs="SimSun"/>
                <w:kern w:val="0"/>
                <w:sz w:val="24"/>
                <w:szCs w:val="24"/>
                <w:lang w:val="en-US" w:eastAsia="zh-CN" w:bidi="ar"/>
              </w:rPr>
              <w:t>Created page layouts, visual themes, and responsive design.</w:t>
            </w:r>
          </w:p>
        </w:tc>
      </w:tr>
      <w:tr w14:paraId="4692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64AB9171">
            <w:pPr>
              <w:keepNext w:val="0"/>
              <w:keepLines w:val="0"/>
              <w:widowControl/>
              <w:suppressLineNumbers w:val="0"/>
              <w:jc w:val="left"/>
            </w:pPr>
            <w:r>
              <w:rPr>
                <w:rStyle w:val="17"/>
                <w:rFonts w:ascii="SimSun" w:hAnsi="SimSun" w:eastAsia="SimSun" w:cs="SimSun"/>
                <w:kern w:val="0"/>
                <w:sz w:val="24"/>
                <w:szCs w:val="24"/>
                <w:lang w:val="en-US" w:eastAsia="zh-CN" w:bidi="ar"/>
              </w:rPr>
              <w:t>Tester</w:t>
            </w:r>
          </w:p>
        </w:tc>
        <w:tc>
          <w:tcPr>
            <w:tcW w:w="0" w:type="auto"/>
            <w:tcBorders>
              <w:tl2br w:val="nil"/>
              <w:tr2bl w:val="nil"/>
            </w:tcBorders>
            <w:shd w:val="clear" w:color="auto" w:fill="auto"/>
            <w:vAlign w:val="center"/>
          </w:tcPr>
          <w:p w14:paraId="23F8D4FC">
            <w:pPr>
              <w:keepNext w:val="0"/>
              <w:keepLines w:val="0"/>
              <w:widowControl/>
              <w:suppressLineNumbers w:val="0"/>
              <w:jc w:val="left"/>
            </w:pPr>
            <w:r>
              <w:rPr>
                <w:rFonts w:ascii="SimSun" w:hAnsi="SimSun" w:eastAsia="SimSun" w:cs="SimSun"/>
                <w:kern w:val="0"/>
                <w:sz w:val="24"/>
                <w:szCs w:val="24"/>
                <w:lang w:val="en-US" w:eastAsia="zh-CN" w:bidi="ar"/>
              </w:rPr>
              <w:t>Checked for bugs, performance issues, and responsiveness across devices.</w:t>
            </w:r>
          </w:p>
        </w:tc>
      </w:tr>
    </w:tbl>
    <w:p w14:paraId="3C4DECB0">
      <w:pPr>
        <w:pStyle w:val="16"/>
        <w:keepNext w:val="0"/>
        <w:keepLines w:val="0"/>
        <w:widowControl/>
        <w:suppressLineNumbers w:val="0"/>
      </w:pPr>
      <w:r>
        <w:t>This structured teamwork helped in maintaining coordination, ensuring timely completion, and improving overall quality of the project.</w:t>
      </w:r>
    </w:p>
    <w:p w14:paraId="5916F602">
      <w:pPr>
        <w:pStyle w:val="11"/>
        <w:rPr>
          <w:sz w:val="20"/>
        </w:rPr>
      </w:pPr>
    </w:p>
    <w:p w14:paraId="6CEB82FE">
      <w:pPr>
        <w:pStyle w:val="11"/>
        <w:rPr>
          <w:sz w:val="20"/>
        </w:rPr>
      </w:pPr>
    </w:p>
    <w:p w14:paraId="64FEF6D1">
      <w:pPr>
        <w:pStyle w:val="11"/>
        <w:rPr>
          <w:sz w:val="20"/>
        </w:rPr>
      </w:pPr>
    </w:p>
    <w:p w14:paraId="1F7C67C2">
      <w:pPr>
        <w:spacing w:after="0"/>
        <w:jc w:val="left"/>
        <w:rPr>
          <w:rFonts w:ascii="Verdana"/>
          <w:sz w:val="20"/>
        </w:rPr>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69A656EF">
      <w:pPr>
        <w:pStyle w:val="3"/>
        <w:keepNext w:val="0"/>
        <w:keepLines w:val="0"/>
        <w:widowControl/>
        <w:suppressLineNumbers w:val="0"/>
        <w:jc w:val="center"/>
      </w:pPr>
      <w:r>
        <w:rPr>
          <w:rStyle w:val="17"/>
          <w:b/>
          <w:bCs/>
        </w:rPr>
        <w:t>Development Schedule</w:t>
      </w:r>
    </w:p>
    <w:p w14:paraId="0D2FD9F4">
      <w:pPr>
        <w:pStyle w:val="16"/>
        <w:keepNext w:val="0"/>
        <w:keepLines w:val="0"/>
        <w:widowControl/>
        <w:suppressLineNumbers w:val="0"/>
        <w:spacing w:line="360" w:lineRule="auto"/>
      </w:pPr>
      <w:r>
        <w:t xml:space="preserve">The development schedule for the </w:t>
      </w:r>
      <w:r>
        <w:rPr>
          <w:rStyle w:val="12"/>
        </w:rPr>
        <w:t>BloomyBay</w:t>
      </w:r>
      <w:r>
        <w:t xml:space="preserve"> website was carefully planned and executed by following the </w:t>
      </w:r>
      <w:r>
        <w:rPr>
          <w:rStyle w:val="17"/>
        </w:rPr>
        <w:t>System Development Life Cycle (SDLC)</w:t>
      </w:r>
      <w:r>
        <w:t xml:space="preserve"> approach. The project was developed in a phased manner to ensure smooth progress, efficient time management, and effective coordination among the team members.</w:t>
      </w:r>
    </w:p>
    <w:p w14:paraId="09524275">
      <w:pPr>
        <w:pStyle w:val="16"/>
        <w:keepNext w:val="0"/>
        <w:keepLines w:val="0"/>
        <w:widowControl/>
        <w:suppressLineNumbers w:val="0"/>
        <w:spacing w:line="360" w:lineRule="auto"/>
      </w:pPr>
      <w:r>
        <w:t>The SDLC model adopted for this project includes the following stages:</w:t>
      </w:r>
    </w:p>
    <w:p w14:paraId="16CF9AAC">
      <w:pPr>
        <w:pStyle w:val="16"/>
        <w:keepNext w:val="0"/>
        <w:keepLines w:val="0"/>
        <w:widowControl/>
        <w:suppressLineNumbers w:val="0"/>
        <w:spacing w:line="360" w:lineRule="auto"/>
        <w:ind w:left="720"/>
      </w:pPr>
      <w:r>
        <w:rPr>
          <w:rStyle w:val="17"/>
        </w:rPr>
        <w:t>System Analysis</w:t>
      </w:r>
      <w:r>
        <w:t xml:space="preserve"> – Understanding the problem domain, gathering user requirements, studying competitors like FlowerAura and Bakingo, and defining the functional scope of the BloomyBay website.</w:t>
      </w:r>
    </w:p>
    <w:p w14:paraId="75C480CE">
      <w:pPr>
        <w:pStyle w:val="16"/>
        <w:keepNext w:val="0"/>
        <w:keepLines w:val="0"/>
        <w:widowControl/>
        <w:suppressLineNumbers w:val="0"/>
        <w:spacing w:line="360" w:lineRule="auto"/>
        <w:ind w:left="720"/>
      </w:pPr>
      <w:r>
        <w:rPr>
          <w:rStyle w:val="17"/>
        </w:rPr>
        <w:t>System Design</w:t>
      </w:r>
      <w:r>
        <w:t xml:space="preserve"> – Creating layouts, visual mockups, wireframes, and defining the navigation structure. Selecting suitable color themes, fonts, and UI elements to align with the brand identity “</w:t>
      </w:r>
      <w:r>
        <w:rPr>
          <w:rStyle w:val="12"/>
        </w:rPr>
        <w:t>Making Every Occasion Blossom</w:t>
      </w:r>
      <w:r>
        <w:t>.”</w:t>
      </w:r>
    </w:p>
    <w:p w14:paraId="537A90EF">
      <w:pPr>
        <w:pStyle w:val="16"/>
        <w:keepNext w:val="0"/>
        <w:keepLines w:val="0"/>
        <w:widowControl/>
        <w:suppressLineNumbers w:val="0"/>
        <w:spacing w:line="360" w:lineRule="auto"/>
        <w:ind w:left="720"/>
      </w:pPr>
      <w:r>
        <w:rPr>
          <w:rStyle w:val="17"/>
        </w:rPr>
        <w:t>Implementation (Development)</w:t>
      </w:r>
      <w:r>
        <w:t xml:space="preserve"> – Writing the actual code using HTML, CSS, and JavaScript. Implementing interactivity, animations, and responsive layouts suitable for all devices.</w:t>
      </w:r>
    </w:p>
    <w:p w14:paraId="41716F84">
      <w:pPr>
        <w:pStyle w:val="16"/>
        <w:keepNext w:val="0"/>
        <w:keepLines w:val="0"/>
        <w:widowControl/>
        <w:suppressLineNumbers w:val="0"/>
        <w:spacing w:line="360" w:lineRule="auto"/>
        <w:ind w:left="720"/>
      </w:pPr>
      <w:r>
        <w:rPr>
          <w:rStyle w:val="17"/>
        </w:rPr>
        <w:t>Testing</w:t>
      </w:r>
      <w:r>
        <w:t xml:space="preserve"> – Conducting cross-browser testing, validating responsiveness, verifying form submissions, and ensuring smooth navigation across all web pages.</w:t>
      </w:r>
    </w:p>
    <w:p w14:paraId="3A70B208">
      <w:pPr>
        <w:pStyle w:val="16"/>
        <w:keepNext w:val="0"/>
        <w:keepLines w:val="0"/>
        <w:widowControl/>
        <w:suppressLineNumbers w:val="0"/>
        <w:spacing w:line="360" w:lineRule="auto"/>
        <w:ind w:left="720"/>
      </w:pPr>
      <w:r>
        <w:rPr>
          <w:rStyle w:val="17"/>
        </w:rPr>
        <w:t>Maintenance &amp; Review</w:t>
      </w:r>
      <w:r>
        <w:t xml:space="preserve"> – Final touch-ups, performance optimization, content review, and ensuring accessibility compliance.</w:t>
      </w:r>
    </w:p>
    <w:p w14:paraId="4248A3E4">
      <w:pPr>
        <w:pStyle w:val="16"/>
        <w:keepNext w:val="0"/>
        <w:keepLines w:val="0"/>
        <w:widowControl/>
        <w:suppressLineNumbers w:val="0"/>
        <w:spacing w:line="360" w:lineRule="auto"/>
      </w:pPr>
      <w:r>
        <w:t xml:space="preserve">It was estimated that the project would take approximately </w:t>
      </w:r>
      <w:r>
        <w:rPr>
          <w:rStyle w:val="17"/>
        </w:rPr>
        <w:t>6 to 7 weeks</w:t>
      </w:r>
      <w:r>
        <w:t xml:space="preserve"> to complete all modules from initial planning to deployment. The timeline was distributed as follows:</w:t>
      </w: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140"/>
        <w:gridCol w:w="6578"/>
        <w:gridCol w:w="2177"/>
      </w:tblGrid>
      <w:tr w14:paraId="28BA1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78DFE03E">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Phase</w:t>
            </w:r>
          </w:p>
        </w:tc>
        <w:tc>
          <w:tcPr>
            <w:tcW w:w="0" w:type="auto"/>
            <w:tcBorders>
              <w:tl2br w:val="nil"/>
              <w:tr2bl w:val="nil"/>
            </w:tcBorders>
            <w:shd w:val="clear" w:color="auto" w:fill="auto"/>
            <w:vAlign w:val="center"/>
          </w:tcPr>
          <w:p w14:paraId="726B1895">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Activities Performed</w:t>
            </w:r>
          </w:p>
        </w:tc>
        <w:tc>
          <w:tcPr>
            <w:tcW w:w="0" w:type="auto"/>
            <w:tcBorders>
              <w:tl2br w:val="nil"/>
              <w:tr2bl w:val="nil"/>
            </w:tcBorders>
            <w:shd w:val="clear" w:color="auto" w:fill="auto"/>
            <w:vAlign w:val="center"/>
          </w:tcPr>
          <w:p w14:paraId="5AA64285">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Estimated Duration</w:t>
            </w:r>
          </w:p>
        </w:tc>
      </w:tr>
      <w:tr w14:paraId="29791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96E043C">
            <w:pPr>
              <w:keepNext w:val="0"/>
              <w:keepLines w:val="0"/>
              <w:widowControl/>
              <w:suppressLineNumbers w:val="0"/>
              <w:jc w:val="left"/>
            </w:pPr>
            <w:r>
              <w:rPr>
                <w:rStyle w:val="17"/>
                <w:rFonts w:ascii="SimSun" w:hAnsi="SimSun" w:eastAsia="SimSun" w:cs="SimSun"/>
                <w:kern w:val="0"/>
                <w:sz w:val="24"/>
                <w:szCs w:val="24"/>
                <w:lang w:val="en-US" w:eastAsia="zh-CN" w:bidi="ar"/>
              </w:rPr>
              <w:t>Week 1</w:t>
            </w:r>
          </w:p>
        </w:tc>
        <w:tc>
          <w:tcPr>
            <w:tcW w:w="0" w:type="auto"/>
            <w:tcBorders>
              <w:tl2br w:val="nil"/>
              <w:tr2bl w:val="nil"/>
            </w:tcBorders>
            <w:shd w:val="clear" w:color="auto" w:fill="auto"/>
            <w:vAlign w:val="center"/>
          </w:tcPr>
          <w:p w14:paraId="0DA6F9F7">
            <w:pPr>
              <w:keepNext w:val="0"/>
              <w:keepLines w:val="0"/>
              <w:widowControl/>
              <w:suppressLineNumbers w:val="0"/>
              <w:jc w:val="left"/>
            </w:pPr>
            <w:r>
              <w:rPr>
                <w:rFonts w:ascii="SimSun" w:hAnsi="SimSun" w:eastAsia="SimSun" w:cs="SimSun"/>
                <w:kern w:val="0"/>
                <w:sz w:val="24"/>
                <w:szCs w:val="24"/>
                <w:lang w:val="en-US" w:eastAsia="zh-CN" w:bidi="ar"/>
              </w:rPr>
              <w:t>Requirement gathering, research, and planning</w:t>
            </w:r>
          </w:p>
        </w:tc>
        <w:tc>
          <w:tcPr>
            <w:tcW w:w="0" w:type="auto"/>
            <w:tcBorders>
              <w:tl2br w:val="nil"/>
              <w:tr2bl w:val="nil"/>
            </w:tcBorders>
            <w:shd w:val="clear" w:color="auto" w:fill="auto"/>
            <w:vAlign w:val="center"/>
          </w:tcPr>
          <w:p w14:paraId="1F92CCC6">
            <w:pPr>
              <w:keepNext w:val="0"/>
              <w:keepLines w:val="0"/>
              <w:widowControl/>
              <w:suppressLineNumbers w:val="0"/>
              <w:jc w:val="left"/>
            </w:pPr>
            <w:r>
              <w:rPr>
                <w:rFonts w:ascii="SimSun" w:hAnsi="SimSun" w:eastAsia="SimSun" w:cs="SimSun"/>
                <w:kern w:val="0"/>
                <w:sz w:val="24"/>
                <w:szCs w:val="24"/>
                <w:lang w:val="en-US" w:eastAsia="zh-CN" w:bidi="ar"/>
              </w:rPr>
              <w:t>4–5 days</w:t>
            </w:r>
          </w:p>
        </w:tc>
      </w:tr>
      <w:tr w14:paraId="35A40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961B0E2">
            <w:pPr>
              <w:keepNext w:val="0"/>
              <w:keepLines w:val="0"/>
              <w:widowControl/>
              <w:suppressLineNumbers w:val="0"/>
              <w:jc w:val="left"/>
            </w:pPr>
            <w:r>
              <w:rPr>
                <w:rStyle w:val="17"/>
                <w:rFonts w:ascii="SimSun" w:hAnsi="SimSun" w:eastAsia="SimSun" w:cs="SimSun"/>
                <w:kern w:val="0"/>
                <w:sz w:val="24"/>
                <w:szCs w:val="24"/>
                <w:lang w:val="en-US" w:eastAsia="zh-CN" w:bidi="ar"/>
              </w:rPr>
              <w:t>Week 2</w:t>
            </w:r>
          </w:p>
        </w:tc>
        <w:tc>
          <w:tcPr>
            <w:tcW w:w="0" w:type="auto"/>
            <w:tcBorders>
              <w:tl2br w:val="nil"/>
              <w:tr2bl w:val="nil"/>
            </w:tcBorders>
            <w:shd w:val="clear" w:color="auto" w:fill="auto"/>
            <w:vAlign w:val="center"/>
          </w:tcPr>
          <w:p w14:paraId="2F2B2469">
            <w:pPr>
              <w:keepNext w:val="0"/>
              <w:keepLines w:val="0"/>
              <w:widowControl/>
              <w:suppressLineNumbers w:val="0"/>
              <w:jc w:val="left"/>
            </w:pPr>
            <w:r>
              <w:rPr>
                <w:rFonts w:ascii="SimSun" w:hAnsi="SimSun" w:eastAsia="SimSun" w:cs="SimSun"/>
                <w:kern w:val="0"/>
                <w:sz w:val="24"/>
                <w:szCs w:val="24"/>
                <w:lang w:val="en-US" w:eastAsia="zh-CN" w:bidi="ar"/>
              </w:rPr>
              <w:t>Designing wireframes, homepage layout, and style guide</w:t>
            </w:r>
          </w:p>
        </w:tc>
        <w:tc>
          <w:tcPr>
            <w:tcW w:w="0" w:type="auto"/>
            <w:tcBorders>
              <w:tl2br w:val="nil"/>
              <w:tr2bl w:val="nil"/>
            </w:tcBorders>
            <w:shd w:val="clear" w:color="auto" w:fill="auto"/>
            <w:vAlign w:val="center"/>
          </w:tcPr>
          <w:p w14:paraId="45484338">
            <w:pPr>
              <w:keepNext w:val="0"/>
              <w:keepLines w:val="0"/>
              <w:widowControl/>
              <w:suppressLineNumbers w:val="0"/>
              <w:jc w:val="left"/>
            </w:pPr>
            <w:r>
              <w:rPr>
                <w:rFonts w:ascii="SimSun" w:hAnsi="SimSun" w:eastAsia="SimSun" w:cs="SimSun"/>
                <w:kern w:val="0"/>
                <w:sz w:val="24"/>
                <w:szCs w:val="24"/>
                <w:lang w:val="en-US" w:eastAsia="zh-CN" w:bidi="ar"/>
              </w:rPr>
              <w:t>1 week</w:t>
            </w:r>
          </w:p>
        </w:tc>
      </w:tr>
      <w:tr w14:paraId="730DE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0CF2A2E">
            <w:pPr>
              <w:keepNext w:val="0"/>
              <w:keepLines w:val="0"/>
              <w:widowControl/>
              <w:suppressLineNumbers w:val="0"/>
              <w:jc w:val="left"/>
            </w:pPr>
            <w:r>
              <w:rPr>
                <w:rStyle w:val="17"/>
                <w:rFonts w:ascii="SimSun" w:hAnsi="SimSun" w:eastAsia="SimSun" w:cs="SimSun"/>
                <w:kern w:val="0"/>
                <w:sz w:val="24"/>
                <w:szCs w:val="24"/>
                <w:lang w:val="en-US" w:eastAsia="zh-CN" w:bidi="ar"/>
              </w:rPr>
              <w:t>Week 3–4</w:t>
            </w:r>
          </w:p>
        </w:tc>
        <w:tc>
          <w:tcPr>
            <w:tcW w:w="0" w:type="auto"/>
            <w:tcBorders>
              <w:tl2br w:val="nil"/>
              <w:tr2bl w:val="nil"/>
            </w:tcBorders>
            <w:shd w:val="clear" w:color="auto" w:fill="auto"/>
            <w:vAlign w:val="center"/>
          </w:tcPr>
          <w:p w14:paraId="5C04245B">
            <w:pPr>
              <w:keepNext w:val="0"/>
              <w:keepLines w:val="0"/>
              <w:widowControl/>
              <w:suppressLineNumbers w:val="0"/>
              <w:jc w:val="left"/>
            </w:pPr>
            <w:r>
              <w:rPr>
                <w:rFonts w:ascii="SimSun" w:hAnsi="SimSun" w:eastAsia="SimSun" w:cs="SimSun"/>
                <w:kern w:val="0"/>
                <w:sz w:val="24"/>
                <w:szCs w:val="24"/>
                <w:lang w:val="en-US" w:eastAsia="zh-CN" w:bidi="ar"/>
              </w:rPr>
              <w:t>Frontend development (HTML, CSS, JS integration)</w:t>
            </w:r>
          </w:p>
        </w:tc>
        <w:tc>
          <w:tcPr>
            <w:tcW w:w="0" w:type="auto"/>
            <w:tcBorders>
              <w:tl2br w:val="nil"/>
              <w:tr2bl w:val="nil"/>
            </w:tcBorders>
            <w:shd w:val="clear" w:color="auto" w:fill="auto"/>
            <w:vAlign w:val="center"/>
          </w:tcPr>
          <w:p w14:paraId="35C0FD32">
            <w:pPr>
              <w:keepNext w:val="0"/>
              <w:keepLines w:val="0"/>
              <w:widowControl/>
              <w:suppressLineNumbers w:val="0"/>
              <w:jc w:val="left"/>
            </w:pPr>
            <w:r>
              <w:rPr>
                <w:rFonts w:ascii="SimSun" w:hAnsi="SimSun" w:eastAsia="SimSun" w:cs="SimSun"/>
                <w:kern w:val="0"/>
                <w:sz w:val="24"/>
                <w:szCs w:val="24"/>
                <w:lang w:val="en-US" w:eastAsia="zh-CN" w:bidi="ar"/>
              </w:rPr>
              <w:t>2 weeks</w:t>
            </w:r>
          </w:p>
        </w:tc>
      </w:tr>
      <w:tr w14:paraId="52F0B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FFBF33C">
            <w:pPr>
              <w:keepNext w:val="0"/>
              <w:keepLines w:val="0"/>
              <w:widowControl/>
              <w:suppressLineNumbers w:val="0"/>
              <w:jc w:val="left"/>
            </w:pPr>
            <w:r>
              <w:rPr>
                <w:rStyle w:val="17"/>
                <w:rFonts w:ascii="SimSun" w:hAnsi="SimSun" w:eastAsia="SimSun" w:cs="SimSun"/>
                <w:kern w:val="0"/>
                <w:sz w:val="24"/>
                <w:szCs w:val="24"/>
                <w:lang w:val="en-US" w:eastAsia="zh-CN" w:bidi="ar"/>
              </w:rPr>
              <w:t>Week 5</w:t>
            </w:r>
          </w:p>
        </w:tc>
        <w:tc>
          <w:tcPr>
            <w:tcW w:w="0" w:type="auto"/>
            <w:tcBorders>
              <w:tl2br w:val="nil"/>
              <w:tr2bl w:val="nil"/>
            </w:tcBorders>
            <w:shd w:val="clear" w:color="auto" w:fill="auto"/>
            <w:vAlign w:val="center"/>
          </w:tcPr>
          <w:p w14:paraId="12003848">
            <w:pPr>
              <w:keepNext w:val="0"/>
              <w:keepLines w:val="0"/>
              <w:widowControl/>
              <w:suppressLineNumbers w:val="0"/>
              <w:jc w:val="left"/>
            </w:pPr>
            <w:r>
              <w:rPr>
                <w:rFonts w:ascii="SimSun" w:hAnsi="SimSun" w:eastAsia="SimSun" w:cs="SimSun"/>
                <w:kern w:val="0"/>
                <w:sz w:val="24"/>
                <w:szCs w:val="24"/>
                <w:lang w:val="en-US" w:eastAsia="zh-CN" w:bidi="ar"/>
              </w:rPr>
              <w:t>Testing and debugging across multiple devices and browsers</w:t>
            </w:r>
          </w:p>
        </w:tc>
        <w:tc>
          <w:tcPr>
            <w:tcW w:w="0" w:type="auto"/>
            <w:tcBorders>
              <w:tl2br w:val="nil"/>
              <w:tr2bl w:val="nil"/>
            </w:tcBorders>
            <w:shd w:val="clear" w:color="auto" w:fill="auto"/>
            <w:vAlign w:val="center"/>
          </w:tcPr>
          <w:p w14:paraId="12D6AF4E">
            <w:pPr>
              <w:keepNext w:val="0"/>
              <w:keepLines w:val="0"/>
              <w:widowControl/>
              <w:suppressLineNumbers w:val="0"/>
              <w:jc w:val="left"/>
            </w:pPr>
            <w:r>
              <w:rPr>
                <w:rFonts w:ascii="SimSun" w:hAnsi="SimSun" w:eastAsia="SimSun" w:cs="SimSun"/>
                <w:kern w:val="0"/>
                <w:sz w:val="24"/>
                <w:szCs w:val="24"/>
                <w:lang w:val="en-US" w:eastAsia="zh-CN" w:bidi="ar"/>
              </w:rPr>
              <w:t>1 week</w:t>
            </w:r>
          </w:p>
        </w:tc>
      </w:tr>
      <w:tr w14:paraId="4A180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5CE98A2F">
            <w:pPr>
              <w:keepNext w:val="0"/>
              <w:keepLines w:val="0"/>
              <w:widowControl/>
              <w:suppressLineNumbers w:val="0"/>
              <w:jc w:val="left"/>
            </w:pPr>
            <w:r>
              <w:rPr>
                <w:rStyle w:val="17"/>
                <w:rFonts w:ascii="SimSun" w:hAnsi="SimSun" w:eastAsia="SimSun" w:cs="SimSun"/>
                <w:kern w:val="0"/>
                <w:sz w:val="24"/>
                <w:szCs w:val="24"/>
                <w:lang w:val="en-US" w:eastAsia="zh-CN" w:bidi="ar"/>
              </w:rPr>
              <w:t>Week 6</w:t>
            </w:r>
          </w:p>
        </w:tc>
        <w:tc>
          <w:tcPr>
            <w:tcW w:w="0" w:type="auto"/>
            <w:tcBorders>
              <w:tl2br w:val="nil"/>
              <w:tr2bl w:val="nil"/>
            </w:tcBorders>
            <w:shd w:val="clear" w:color="auto" w:fill="auto"/>
            <w:vAlign w:val="center"/>
          </w:tcPr>
          <w:p w14:paraId="2F32FD99">
            <w:pPr>
              <w:keepNext w:val="0"/>
              <w:keepLines w:val="0"/>
              <w:widowControl/>
              <w:suppressLineNumbers w:val="0"/>
              <w:jc w:val="left"/>
            </w:pPr>
            <w:r>
              <w:rPr>
                <w:rFonts w:ascii="SimSun" w:hAnsi="SimSun" w:eastAsia="SimSun" w:cs="SimSun"/>
                <w:kern w:val="0"/>
                <w:sz w:val="24"/>
                <w:szCs w:val="24"/>
                <w:lang w:val="en-US" w:eastAsia="zh-CN" w:bidi="ar"/>
              </w:rPr>
              <w:t>Documentation, screenshots, and final report compilation</w:t>
            </w:r>
          </w:p>
        </w:tc>
        <w:tc>
          <w:tcPr>
            <w:tcW w:w="0" w:type="auto"/>
            <w:tcBorders>
              <w:tl2br w:val="nil"/>
              <w:tr2bl w:val="nil"/>
            </w:tcBorders>
            <w:shd w:val="clear" w:color="auto" w:fill="auto"/>
            <w:vAlign w:val="center"/>
          </w:tcPr>
          <w:p w14:paraId="1B8C09F8">
            <w:pPr>
              <w:keepNext w:val="0"/>
              <w:keepLines w:val="0"/>
              <w:widowControl/>
              <w:suppressLineNumbers w:val="0"/>
              <w:jc w:val="left"/>
            </w:pPr>
            <w:r>
              <w:rPr>
                <w:rFonts w:ascii="SimSun" w:hAnsi="SimSun" w:eastAsia="SimSun" w:cs="SimSun"/>
                <w:kern w:val="0"/>
                <w:sz w:val="24"/>
                <w:szCs w:val="24"/>
                <w:lang w:val="en-US" w:eastAsia="zh-CN" w:bidi="ar"/>
              </w:rPr>
              <w:t>1 week</w:t>
            </w:r>
          </w:p>
        </w:tc>
      </w:tr>
    </w:tbl>
    <w:p w14:paraId="3A76BC82">
      <w:pPr>
        <w:pStyle w:val="16"/>
        <w:keepNext w:val="0"/>
        <w:keepLines w:val="0"/>
        <w:widowControl/>
        <w:suppressLineNumbers w:val="0"/>
        <w:spacing w:line="360" w:lineRule="auto"/>
      </w:pPr>
      <w:r>
        <w:t xml:space="preserve">This structured schedule helped ensure that the </w:t>
      </w:r>
      <w:r>
        <w:rPr>
          <w:rStyle w:val="12"/>
        </w:rPr>
        <w:t>BloomyBay</w:t>
      </w:r>
      <w:r>
        <w:t xml:space="preserve"> website was completed on time with a strong focus on design quality, usability, and performance.</w:t>
      </w:r>
    </w:p>
    <w:p w14:paraId="4F4B5729">
      <w:pPr>
        <w:keepNext w:val="0"/>
        <w:keepLines w:val="0"/>
        <w:widowControl/>
        <w:suppressLineNumbers w:val="0"/>
        <w:spacing w:line="360" w:lineRule="auto"/>
      </w:pPr>
    </w:p>
    <w:p w14:paraId="146AFD5A">
      <w:pPr>
        <w:pStyle w:val="3"/>
        <w:keepNext w:val="0"/>
        <w:keepLines w:val="0"/>
        <w:widowControl/>
        <w:suppressLineNumbers w:val="0"/>
        <w:spacing w:line="360" w:lineRule="auto"/>
        <w:jc w:val="center"/>
        <w:rPr>
          <w:rStyle w:val="17"/>
          <w:b/>
          <w:bCs/>
        </w:rPr>
      </w:pPr>
    </w:p>
    <w:p w14:paraId="31BB4ED7">
      <w:pPr>
        <w:pStyle w:val="3"/>
        <w:keepNext w:val="0"/>
        <w:keepLines w:val="0"/>
        <w:widowControl/>
        <w:suppressLineNumbers w:val="0"/>
        <w:spacing w:line="360" w:lineRule="auto"/>
        <w:jc w:val="center"/>
        <w:rPr>
          <w:rStyle w:val="17"/>
          <w:b/>
          <w:bCs/>
        </w:rPr>
      </w:pPr>
    </w:p>
    <w:p w14:paraId="03207E39">
      <w:pPr>
        <w:pStyle w:val="3"/>
        <w:keepNext w:val="0"/>
        <w:keepLines w:val="0"/>
        <w:widowControl/>
        <w:suppressLineNumbers w:val="0"/>
        <w:spacing w:line="360" w:lineRule="auto"/>
        <w:jc w:val="center"/>
      </w:pPr>
      <w:r>
        <w:rPr>
          <w:rStyle w:val="17"/>
          <w:b/>
          <w:bCs/>
        </w:rPr>
        <w:t>Development Tools</w:t>
      </w:r>
    </w:p>
    <w:p w14:paraId="3084AC3B">
      <w:pPr>
        <w:pStyle w:val="16"/>
        <w:keepNext w:val="0"/>
        <w:keepLines w:val="0"/>
        <w:widowControl/>
        <w:suppressLineNumbers w:val="0"/>
        <w:spacing w:line="360" w:lineRule="auto"/>
      </w:pPr>
      <w:r>
        <w:t xml:space="preserve">The quality, performance, and visual appeal of a web-based project largely depend on the </w:t>
      </w:r>
      <w:r>
        <w:rPr>
          <w:rStyle w:val="17"/>
        </w:rPr>
        <w:t>development tools and technologies</w:t>
      </w:r>
      <w:r>
        <w:t xml:space="preserve"> used during the implementation phase. Since </w:t>
      </w:r>
      <w:r>
        <w:rPr>
          <w:rStyle w:val="12"/>
        </w:rPr>
        <w:t>BloomyBay</w:t>
      </w:r>
      <w:r>
        <w:t xml:space="preserve"> was designed as a </w:t>
      </w:r>
      <w:r>
        <w:rPr>
          <w:rStyle w:val="17"/>
        </w:rPr>
        <w:t>frontend-only website</w:t>
      </w:r>
      <w:r>
        <w:t>, no backend technologies or server-side databases like MS Access were used. The primary focus was on creating a visually appealing, responsive, and user-friendly website using modern frontend technologies.</w:t>
      </w:r>
    </w:p>
    <w:p w14:paraId="71C8DBC5">
      <w:pPr>
        <w:pStyle w:val="16"/>
        <w:keepNext w:val="0"/>
        <w:keepLines w:val="0"/>
        <w:widowControl/>
        <w:suppressLineNumbers w:val="0"/>
        <w:spacing w:line="360" w:lineRule="auto"/>
      </w:pPr>
      <w:r>
        <w:t>The following tools and technologies were employed:</w:t>
      </w:r>
    </w:p>
    <w:p w14:paraId="4830778A">
      <w:pPr>
        <w:pStyle w:val="16"/>
        <w:keepNext w:val="0"/>
        <w:keepLines w:val="0"/>
        <w:widowControl/>
        <w:numPr>
          <w:ilvl w:val="0"/>
          <w:numId w:val="20"/>
        </w:numPr>
        <w:suppressLineNumbers w:val="0"/>
        <w:spacing w:line="360" w:lineRule="auto"/>
        <w:ind w:left="420" w:leftChars="0" w:hanging="420" w:firstLineChars="0"/>
      </w:pPr>
      <w:r>
        <w:rPr>
          <w:rStyle w:val="17"/>
        </w:rPr>
        <w:t>HTML5 (HyperText Markup Language):</w:t>
      </w:r>
      <w:r>
        <w:br w:type="textWrapping"/>
      </w:r>
      <w:r>
        <w:t>Used to create the structure of all web pages, define elements like headings, paragraphs, images, and sections. HTML served as the backbone of the website.</w:t>
      </w:r>
    </w:p>
    <w:p w14:paraId="52A3C6C8">
      <w:pPr>
        <w:pStyle w:val="16"/>
        <w:keepNext w:val="0"/>
        <w:keepLines w:val="0"/>
        <w:widowControl/>
        <w:numPr>
          <w:ilvl w:val="0"/>
          <w:numId w:val="20"/>
        </w:numPr>
        <w:suppressLineNumbers w:val="0"/>
        <w:spacing w:line="360" w:lineRule="auto"/>
        <w:ind w:left="420" w:leftChars="0" w:hanging="420" w:firstLineChars="0"/>
      </w:pPr>
      <w:r>
        <w:rPr>
          <w:rStyle w:val="17"/>
        </w:rPr>
        <w:t>CSS3 (Cascading Style Sheets):</w:t>
      </w:r>
      <w:r>
        <w:br w:type="textWrapping"/>
      </w:r>
      <w:r>
        <w:t>Used to design and style the website. CSS provided color schemes, typography, responsive layouts, and animations that made the BloomyBay website visually engaging.</w:t>
      </w:r>
    </w:p>
    <w:p w14:paraId="22A7C310">
      <w:pPr>
        <w:pStyle w:val="16"/>
        <w:keepNext w:val="0"/>
        <w:keepLines w:val="0"/>
        <w:widowControl/>
        <w:numPr>
          <w:ilvl w:val="0"/>
          <w:numId w:val="20"/>
        </w:numPr>
        <w:suppressLineNumbers w:val="0"/>
        <w:spacing w:line="360" w:lineRule="auto"/>
        <w:ind w:left="420" w:leftChars="0" w:hanging="420" w:firstLineChars="0"/>
      </w:pPr>
      <w:r>
        <w:rPr>
          <w:rStyle w:val="17"/>
        </w:rPr>
        <w:t>JavaScript (Client-side scripting):</w:t>
      </w:r>
      <w:r>
        <w:br w:type="textWrapping"/>
      </w:r>
      <w:r>
        <w:t>Implemented for adding interactivity and dynamic behavior to web pages, such as form validation, image sliders, navigation toggles, and smooth scrolling effects.</w:t>
      </w:r>
    </w:p>
    <w:p w14:paraId="16473E68">
      <w:pPr>
        <w:pStyle w:val="16"/>
        <w:keepNext w:val="0"/>
        <w:keepLines w:val="0"/>
        <w:widowControl/>
        <w:numPr>
          <w:ilvl w:val="0"/>
          <w:numId w:val="20"/>
        </w:numPr>
        <w:suppressLineNumbers w:val="0"/>
        <w:spacing w:line="360" w:lineRule="auto"/>
        <w:ind w:left="420" w:leftChars="0" w:hanging="420" w:firstLineChars="0"/>
      </w:pPr>
      <w:r>
        <w:rPr>
          <w:rStyle w:val="17"/>
        </w:rPr>
        <w:t>Visual Studio Code (IDE):</w:t>
      </w:r>
      <w:r>
        <w:br w:type="textWrapping"/>
      </w:r>
      <w:r>
        <w:t>The primary code editor used for writing and organizing the project files. It offered syntax highlighting, live server preview, and integrated Git support.</w:t>
      </w:r>
    </w:p>
    <w:p w14:paraId="4F9835FF">
      <w:pPr>
        <w:pStyle w:val="16"/>
        <w:keepNext w:val="0"/>
        <w:keepLines w:val="0"/>
        <w:widowControl/>
        <w:numPr>
          <w:ilvl w:val="0"/>
          <w:numId w:val="20"/>
        </w:numPr>
        <w:suppressLineNumbers w:val="0"/>
        <w:spacing w:line="360" w:lineRule="auto"/>
        <w:ind w:left="420" w:leftChars="0" w:hanging="420" w:firstLineChars="0"/>
      </w:pPr>
      <w:r>
        <w:rPr>
          <w:rStyle w:val="17"/>
        </w:rPr>
        <w:t>Canva and Figma (Design Tools):</w:t>
      </w:r>
      <w:r>
        <w:br w:type="textWrapping"/>
      </w:r>
      <w:r>
        <w:t>Used for creating logo designs, banner images, and visual mockups before implementation. These tools helped maintain consistency in branding.</w:t>
      </w:r>
    </w:p>
    <w:p w14:paraId="14DBD444">
      <w:pPr>
        <w:pStyle w:val="16"/>
        <w:keepNext w:val="0"/>
        <w:keepLines w:val="0"/>
        <w:widowControl/>
        <w:numPr>
          <w:ilvl w:val="0"/>
          <w:numId w:val="20"/>
        </w:numPr>
        <w:suppressLineNumbers w:val="0"/>
        <w:spacing w:line="360" w:lineRule="auto"/>
        <w:ind w:left="420" w:leftChars="0" w:hanging="420" w:firstLineChars="0"/>
      </w:pPr>
      <w:r>
        <w:rPr>
          <w:rStyle w:val="17"/>
        </w:rPr>
        <w:t>Google Fonts and Font Awesome:</w:t>
      </w:r>
      <w:r>
        <w:br w:type="textWrapping"/>
      </w:r>
      <w:r>
        <w:t>Integrated for modern typography and scalable icons, improving the overall aesthetic appeal of the website.</w:t>
      </w:r>
    </w:p>
    <w:p w14:paraId="2E78E4FF">
      <w:pPr>
        <w:pStyle w:val="16"/>
        <w:keepNext w:val="0"/>
        <w:keepLines w:val="0"/>
        <w:widowControl/>
        <w:numPr>
          <w:ilvl w:val="0"/>
          <w:numId w:val="20"/>
        </w:numPr>
        <w:suppressLineNumbers w:val="0"/>
        <w:spacing w:line="360" w:lineRule="auto"/>
        <w:ind w:left="420" w:leftChars="0" w:hanging="420" w:firstLineChars="0"/>
      </w:pPr>
      <w:r>
        <w:rPr>
          <w:rStyle w:val="17"/>
        </w:rPr>
        <w:t>Web Browsers (Chrome, Edge, Firefox):</w:t>
      </w:r>
      <w:r>
        <w:br w:type="textWrapping"/>
      </w:r>
      <w:r>
        <w:t>Used for real-time testing and debugging to ensure compatibility and responsiveness across multiple platforms.</w:t>
      </w:r>
    </w:p>
    <w:p w14:paraId="7F9E715E">
      <w:pPr>
        <w:pStyle w:val="16"/>
        <w:keepNext w:val="0"/>
        <w:keepLines w:val="0"/>
        <w:widowControl/>
        <w:suppressLineNumbers w:val="0"/>
        <w:spacing w:line="360" w:lineRule="auto"/>
      </w:pPr>
      <w:r>
        <w:t>By using this set of tools, the development process became faster, more organized, and creative. The website achieved a balance between functionality and elegant design, suitable for real-world business use.</w:t>
      </w:r>
    </w:p>
    <w:p w14:paraId="7E1B5900">
      <w:pPr>
        <w:keepNext w:val="0"/>
        <w:keepLines w:val="0"/>
        <w:widowControl/>
        <w:suppressLineNumbers w:val="0"/>
        <w:spacing w:line="360" w:lineRule="auto"/>
      </w:pPr>
    </w:p>
    <w:p w14:paraId="121BDE1E">
      <w:pPr>
        <w:keepNext w:val="0"/>
        <w:keepLines w:val="0"/>
        <w:widowControl/>
        <w:suppressLineNumbers w:val="0"/>
        <w:spacing w:line="360" w:lineRule="auto"/>
      </w:pPr>
    </w:p>
    <w:p w14:paraId="6E3A2398">
      <w:pPr>
        <w:keepNext w:val="0"/>
        <w:keepLines w:val="0"/>
        <w:widowControl/>
        <w:suppressLineNumbers w:val="0"/>
        <w:spacing w:line="360" w:lineRule="auto"/>
      </w:pPr>
    </w:p>
    <w:p w14:paraId="7BE081D0">
      <w:pPr>
        <w:keepNext w:val="0"/>
        <w:keepLines w:val="0"/>
        <w:widowControl/>
        <w:suppressLineNumbers w:val="0"/>
        <w:spacing w:line="360" w:lineRule="auto"/>
        <w:jc w:val="center"/>
      </w:pPr>
    </w:p>
    <w:p w14:paraId="34A153F2">
      <w:pPr>
        <w:pStyle w:val="3"/>
        <w:keepNext w:val="0"/>
        <w:keepLines w:val="0"/>
        <w:widowControl/>
        <w:suppressLineNumbers w:val="0"/>
        <w:spacing w:line="360" w:lineRule="auto"/>
        <w:jc w:val="center"/>
      </w:pPr>
      <w:r>
        <w:rPr>
          <w:rStyle w:val="17"/>
          <w:b/>
          <w:bCs/>
        </w:rPr>
        <w:t>System Requirement Specifications (SRS)</w:t>
      </w:r>
    </w:p>
    <w:p w14:paraId="7D623646">
      <w:pPr>
        <w:pStyle w:val="16"/>
        <w:keepNext w:val="0"/>
        <w:keepLines w:val="0"/>
        <w:widowControl/>
        <w:suppressLineNumbers w:val="0"/>
        <w:spacing w:line="360" w:lineRule="auto"/>
      </w:pPr>
      <w:r>
        <w:t xml:space="preserve">The </w:t>
      </w:r>
      <w:r>
        <w:rPr>
          <w:rStyle w:val="17"/>
        </w:rPr>
        <w:t>System Requirement Specification (SRS)</w:t>
      </w:r>
      <w:r>
        <w:t xml:space="preserve"> document defines the overall purpose, scope, and technical requirements for the </w:t>
      </w:r>
      <w:r>
        <w:rPr>
          <w:rStyle w:val="12"/>
        </w:rPr>
        <w:t>BloomyBay</w:t>
      </w:r>
      <w:r>
        <w:t xml:space="preserve"> website. It acts as a blueprint that guides developers and designers in ensuring all necessary features and functionalities are implemented effectively.</w:t>
      </w:r>
    </w:p>
    <w:p w14:paraId="779B9E26">
      <w:pPr>
        <w:pStyle w:val="4"/>
        <w:keepNext w:val="0"/>
        <w:keepLines w:val="0"/>
        <w:widowControl/>
        <w:suppressLineNumbers w:val="0"/>
        <w:spacing w:line="360" w:lineRule="auto"/>
      </w:pPr>
      <w:r>
        <w:rPr>
          <w:rStyle w:val="17"/>
          <w:b/>
          <w:bCs/>
        </w:rPr>
        <w:t>Purpose</w:t>
      </w:r>
    </w:p>
    <w:p w14:paraId="4A86244F">
      <w:pPr>
        <w:pStyle w:val="16"/>
        <w:keepNext w:val="0"/>
        <w:keepLines w:val="0"/>
        <w:widowControl/>
        <w:suppressLineNumbers w:val="0"/>
        <w:spacing w:line="360" w:lineRule="auto"/>
      </w:pPr>
      <w:r>
        <w:t xml:space="preserve">The purpose of this document is to outline the </w:t>
      </w:r>
      <w:r>
        <w:rPr>
          <w:rStyle w:val="17"/>
        </w:rPr>
        <w:t>requirements, goals, and operational framework</w:t>
      </w:r>
      <w:r>
        <w:t xml:space="preserve"> of the </w:t>
      </w:r>
      <w:r>
        <w:rPr>
          <w:rStyle w:val="12"/>
        </w:rPr>
        <w:t>BloomyBay</w:t>
      </w:r>
      <w:r>
        <w:t xml:space="preserve"> online gifting platform. The website is designed to allow users to browse through various products like flowers, cakes, and personalized gifts, with an intuitive and visually appealing interface. The system aims to simplify product discovery and improve the user’s overall shopping experience.</w:t>
      </w:r>
    </w:p>
    <w:p w14:paraId="306CA5E1">
      <w:pPr>
        <w:pStyle w:val="16"/>
        <w:keepNext w:val="0"/>
        <w:keepLines w:val="0"/>
        <w:widowControl/>
        <w:suppressLineNumbers w:val="0"/>
        <w:spacing w:line="360" w:lineRule="auto"/>
      </w:pPr>
      <w:r>
        <w:t xml:space="preserve">The </w:t>
      </w:r>
      <w:r>
        <w:rPr>
          <w:rStyle w:val="12"/>
        </w:rPr>
        <w:t>BloomyBay</w:t>
      </w:r>
      <w:r>
        <w:t xml:space="preserve"> website serves as a digital representation of a modern gifting brand that connects emotions with technology — reflecting the tagline, </w:t>
      </w:r>
      <w:r>
        <w:rPr>
          <w:rStyle w:val="12"/>
        </w:rPr>
        <w:t>“Making Every Occasion Blossom.”</w:t>
      </w:r>
    </w:p>
    <w:p w14:paraId="07388FD4">
      <w:pPr>
        <w:keepNext w:val="0"/>
        <w:keepLines w:val="0"/>
        <w:widowControl/>
        <w:suppressLineNumbers w:val="0"/>
        <w:spacing w:line="360" w:lineRule="auto"/>
      </w:pPr>
    </w:p>
    <w:p w14:paraId="2C6DA32A">
      <w:pPr>
        <w:pStyle w:val="4"/>
        <w:keepNext w:val="0"/>
        <w:keepLines w:val="0"/>
        <w:widowControl/>
        <w:suppressLineNumbers w:val="0"/>
        <w:spacing w:line="360" w:lineRule="auto"/>
      </w:pPr>
      <w:r>
        <w:rPr>
          <w:rStyle w:val="17"/>
          <w:b/>
          <w:bCs/>
        </w:rPr>
        <w:t>Scope</w:t>
      </w:r>
    </w:p>
    <w:p w14:paraId="08F11F7A">
      <w:pPr>
        <w:pStyle w:val="16"/>
        <w:keepNext w:val="0"/>
        <w:keepLines w:val="0"/>
        <w:widowControl/>
        <w:suppressLineNumbers w:val="0"/>
        <w:spacing w:line="360" w:lineRule="auto"/>
      </w:pPr>
      <w:r>
        <w:t>This document covers all aspects of the BloomyBay frontend system. It describes:</w:t>
      </w:r>
    </w:p>
    <w:p w14:paraId="5865F5A2">
      <w:pPr>
        <w:pStyle w:val="16"/>
        <w:keepNext w:val="0"/>
        <w:keepLines w:val="0"/>
        <w:widowControl/>
        <w:numPr>
          <w:ilvl w:val="0"/>
          <w:numId w:val="20"/>
        </w:numPr>
        <w:suppressLineNumbers w:val="0"/>
        <w:spacing w:line="360" w:lineRule="auto"/>
        <w:ind w:left="420" w:leftChars="0" w:hanging="420" w:firstLineChars="0"/>
      </w:pPr>
      <w:r>
        <w:t>The structure and navigation of the website</w:t>
      </w:r>
    </w:p>
    <w:p w14:paraId="2BBB0453">
      <w:pPr>
        <w:pStyle w:val="16"/>
        <w:keepNext w:val="0"/>
        <w:keepLines w:val="0"/>
        <w:widowControl/>
        <w:numPr>
          <w:ilvl w:val="0"/>
          <w:numId w:val="20"/>
        </w:numPr>
        <w:suppressLineNumbers w:val="0"/>
        <w:spacing w:line="360" w:lineRule="auto"/>
        <w:ind w:left="420" w:leftChars="0" w:hanging="420" w:firstLineChars="0"/>
      </w:pPr>
      <w:r>
        <w:t xml:space="preserve">Functional modules such as </w:t>
      </w:r>
      <w:r>
        <w:rPr>
          <w:rStyle w:val="12"/>
        </w:rPr>
        <w:t>Home, Products, About, and Contact</w:t>
      </w:r>
    </w:p>
    <w:p w14:paraId="57B10669">
      <w:pPr>
        <w:pStyle w:val="16"/>
        <w:keepNext w:val="0"/>
        <w:keepLines w:val="0"/>
        <w:widowControl/>
        <w:numPr>
          <w:ilvl w:val="0"/>
          <w:numId w:val="20"/>
        </w:numPr>
        <w:suppressLineNumbers w:val="0"/>
        <w:spacing w:line="360" w:lineRule="auto"/>
        <w:ind w:left="420" w:leftChars="0" w:hanging="420" w:firstLineChars="0"/>
      </w:pPr>
      <w:r>
        <w:t>Visual design specifications including fonts, color palette, and layout</w:t>
      </w:r>
    </w:p>
    <w:p w14:paraId="29BA1408">
      <w:pPr>
        <w:pStyle w:val="16"/>
        <w:keepNext w:val="0"/>
        <w:keepLines w:val="0"/>
        <w:widowControl/>
        <w:numPr>
          <w:ilvl w:val="0"/>
          <w:numId w:val="20"/>
        </w:numPr>
        <w:suppressLineNumbers w:val="0"/>
        <w:spacing w:line="360" w:lineRule="auto"/>
        <w:ind w:left="420" w:leftChars="0" w:hanging="420" w:firstLineChars="0"/>
      </w:pPr>
      <w:r>
        <w:t>Client-side interactivity for better engagement</w:t>
      </w:r>
    </w:p>
    <w:p w14:paraId="3B654BE4">
      <w:pPr>
        <w:pStyle w:val="16"/>
        <w:keepNext w:val="0"/>
        <w:keepLines w:val="0"/>
        <w:widowControl/>
        <w:numPr>
          <w:ilvl w:val="0"/>
          <w:numId w:val="20"/>
        </w:numPr>
        <w:suppressLineNumbers w:val="0"/>
        <w:spacing w:line="360" w:lineRule="auto"/>
        <w:ind w:left="420" w:leftChars="0" w:hanging="420" w:firstLineChars="0"/>
      </w:pPr>
      <w:r>
        <w:t>Responsive behavior across desktop, tablet, and mobile devices</w:t>
      </w:r>
    </w:p>
    <w:p w14:paraId="7DAA14F6">
      <w:pPr>
        <w:pStyle w:val="16"/>
        <w:keepNext w:val="0"/>
        <w:keepLines w:val="0"/>
        <w:widowControl/>
        <w:suppressLineNumbers w:val="0"/>
        <w:spacing w:line="360" w:lineRule="auto"/>
      </w:pPr>
      <w:r>
        <w:t xml:space="preserve">The project focuses exclusively on the </w:t>
      </w:r>
      <w:r>
        <w:rPr>
          <w:rStyle w:val="17"/>
        </w:rPr>
        <w:t>frontend design and development</w:t>
      </w:r>
      <w:r>
        <w:t>, which means no backend or server database (like MS Access or SQL) was integrated. However, the design was kept modular so that future versions could easily connect to a backend if needed.</w:t>
      </w:r>
    </w:p>
    <w:p w14:paraId="03444D00">
      <w:pPr>
        <w:pStyle w:val="16"/>
        <w:keepNext w:val="0"/>
        <w:keepLines w:val="0"/>
        <w:widowControl/>
        <w:suppressLineNumbers w:val="0"/>
        <w:spacing w:line="360" w:lineRule="auto"/>
      </w:pPr>
      <w:r>
        <w:t>This document also acts as a reference for future developers or maintainers who may extend the project with new features such as user login, payment gateway integration, or admin dashboards.</w:t>
      </w:r>
    </w:p>
    <w:p w14:paraId="50F6F762">
      <w:pPr>
        <w:keepNext w:val="0"/>
        <w:keepLines w:val="0"/>
        <w:widowControl/>
        <w:suppressLineNumbers w:val="0"/>
        <w:spacing w:line="360" w:lineRule="auto"/>
      </w:pPr>
    </w:p>
    <w:p w14:paraId="4C3D09B8">
      <w:pPr>
        <w:pStyle w:val="4"/>
        <w:keepNext w:val="0"/>
        <w:keepLines w:val="0"/>
        <w:widowControl/>
        <w:suppressLineNumbers w:val="0"/>
        <w:spacing w:line="360" w:lineRule="auto"/>
      </w:pPr>
      <w:r>
        <w:rPr>
          <w:rStyle w:val="17"/>
          <w:b/>
          <w:bCs/>
        </w:rPr>
        <w:t>Developer’s Responsibilities Overview</w:t>
      </w:r>
    </w:p>
    <w:p w14:paraId="2BD4D914">
      <w:pPr>
        <w:pStyle w:val="16"/>
        <w:keepNext w:val="0"/>
        <w:keepLines w:val="0"/>
        <w:widowControl/>
        <w:suppressLineNumbers w:val="0"/>
        <w:spacing w:line="360" w:lineRule="auto"/>
      </w:pPr>
      <w:r>
        <w:t xml:space="preserve">The developers of </w:t>
      </w:r>
      <w:r>
        <w:rPr>
          <w:rStyle w:val="12"/>
        </w:rPr>
        <w:t>BloomyBay</w:t>
      </w:r>
      <w:r>
        <w:t xml:space="preserve"> were responsible for delivering a complete and functional frontend website that fulfills all design and user experience requirements. Their responsibilities included:</w:t>
      </w:r>
    </w:p>
    <w:p w14:paraId="3A548881">
      <w:pPr>
        <w:pStyle w:val="16"/>
        <w:keepNext w:val="0"/>
        <w:keepLines w:val="0"/>
        <w:widowControl/>
        <w:numPr>
          <w:ilvl w:val="0"/>
          <w:numId w:val="20"/>
        </w:numPr>
        <w:suppressLineNumbers w:val="0"/>
        <w:spacing w:line="360" w:lineRule="auto"/>
        <w:ind w:left="420" w:leftChars="0" w:hanging="420" w:firstLineChars="0"/>
      </w:pPr>
      <w:r>
        <w:rPr>
          <w:rStyle w:val="17"/>
        </w:rPr>
        <w:t>Developing the Website:</w:t>
      </w:r>
      <w:r>
        <w:br w:type="textWrapping"/>
      </w:r>
      <w:r>
        <w:t>Creating responsive web pages with a consistent theme and layout, implementing animations, and optimizing performance for fast loading.</w:t>
      </w:r>
    </w:p>
    <w:p w14:paraId="1F12BA83">
      <w:pPr>
        <w:pStyle w:val="16"/>
        <w:keepNext w:val="0"/>
        <w:keepLines w:val="0"/>
        <w:widowControl/>
        <w:numPr>
          <w:ilvl w:val="0"/>
          <w:numId w:val="20"/>
        </w:numPr>
        <w:suppressLineNumbers w:val="0"/>
        <w:spacing w:line="360" w:lineRule="auto"/>
        <w:ind w:left="420" w:leftChars="0" w:hanging="420" w:firstLineChars="0"/>
      </w:pPr>
      <w:r>
        <w:rPr>
          <w:rStyle w:val="17"/>
        </w:rPr>
        <w:t>Testing and Debugging:</w:t>
      </w:r>
      <w:r>
        <w:br w:type="textWrapping"/>
      </w:r>
      <w:r>
        <w:t>Performing cross-browser and device testing to ensure a uniform user experience.</w:t>
      </w:r>
    </w:p>
    <w:p w14:paraId="13B4EA06">
      <w:pPr>
        <w:pStyle w:val="16"/>
        <w:keepNext w:val="0"/>
        <w:keepLines w:val="0"/>
        <w:widowControl/>
        <w:numPr>
          <w:ilvl w:val="0"/>
          <w:numId w:val="20"/>
        </w:numPr>
        <w:suppressLineNumbers w:val="0"/>
        <w:spacing w:line="360" w:lineRule="auto"/>
        <w:ind w:left="420" w:leftChars="0" w:hanging="420" w:firstLineChars="0"/>
      </w:pPr>
      <w:r>
        <w:rPr>
          <w:rStyle w:val="17"/>
        </w:rPr>
        <w:t>Deployment and Demonstration:</w:t>
      </w:r>
      <w:r>
        <w:br w:type="textWrapping"/>
      </w:r>
      <w:r>
        <w:t>Hosting the website locally or on platforms like GitHub Pages for project evaluation and demonstration purposes.</w:t>
      </w:r>
    </w:p>
    <w:p w14:paraId="130EEAD0">
      <w:pPr>
        <w:pStyle w:val="16"/>
        <w:keepNext w:val="0"/>
        <w:keepLines w:val="0"/>
        <w:widowControl/>
        <w:numPr>
          <w:ilvl w:val="0"/>
          <w:numId w:val="20"/>
        </w:numPr>
        <w:suppressLineNumbers w:val="0"/>
        <w:spacing w:line="360" w:lineRule="auto"/>
        <w:ind w:left="420" w:leftChars="0" w:hanging="420" w:firstLineChars="0"/>
      </w:pPr>
      <w:r>
        <w:rPr>
          <w:rStyle w:val="17"/>
        </w:rPr>
        <w:t>Documentation and Reporting:</w:t>
      </w:r>
      <w:r>
        <w:br w:type="textWrapping"/>
      </w:r>
      <w:r>
        <w:t>Preparing a detailed project report including code explanations, screenshots, test cases, and future scope.</w:t>
      </w:r>
    </w:p>
    <w:p w14:paraId="1EC68B90">
      <w:pPr>
        <w:pStyle w:val="16"/>
        <w:keepNext w:val="0"/>
        <w:keepLines w:val="0"/>
        <w:widowControl/>
        <w:numPr>
          <w:ilvl w:val="0"/>
          <w:numId w:val="20"/>
        </w:numPr>
        <w:suppressLineNumbers w:val="0"/>
        <w:spacing w:line="360" w:lineRule="auto"/>
        <w:ind w:left="420" w:leftChars="0" w:hanging="420" w:firstLineChars="0"/>
      </w:pPr>
      <w:r>
        <w:rPr>
          <w:rStyle w:val="17"/>
        </w:rPr>
        <w:t>Maintenance and Updates:</w:t>
      </w:r>
      <w:r>
        <w:br w:type="textWrapping"/>
      </w:r>
      <w:r>
        <w:t>Providing post-submission support, including minor updates, content corrections, or design improvements for up to one year after the project delivery.</w:t>
      </w:r>
    </w:p>
    <w:p w14:paraId="7C09D1AA">
      <w:pPr>
        <w:pStyle w:val="11"/>
        <w:rPr>
          <w:sz w:val="22"/>
        </w:rPr>
      </w:pPr>
    </w:p>
    <w:p w14:paraId="4AEA116B">
      <w:pPr>
        <w:pStyle w:val="11"/>
        <w:spacing w:before="220"/>
        <w:rPr>
          <w:sz w:val="22"/>
        </w:rPr>
      </w:pPr>
    </w:p>
    <w:p w14:paraId="2124217E">
      <w:pPr>
        <w:pStyle w:val="4"/>
        <w:spacing w:before="1"/>
      </w:pPr>
      <w:r>
        <w:rPr>
          <w:u w:val="single"/>
        </w:rPr>
        <w:t>Data</w:t>
      </w:r>
      <w:r>
        <w:rPr>
          <w:spacing w:val="-8"/>
          <w:u w:val="single"/>
        </w:rPr>
        <w:t xml:space="preserve"> </w:t>
      </w:r>
      <w:r>
        <w:rPr>
          <w:u w:val="single"/>
        </w:rPr>
        <w:t>Flow</w:t>
      </w:r>
      <w:r>
        <w:rPr>
          <w:spacing w:val="-3"/>
          <w:u w:val="single"/>
        </w:rPr>
        <w:t xml:space="preserve"> </w:t>
      </w:r>
      <w:r>
        <w:rPr>
          <w:spacing w:val="-2"/>
          <w:u w:val="single"/>
        </w:rPr>
        <w:t>Diagram:</w:t>
      </w:r>
    </w:p>
    <w:p w14:paraId="55C48626">
      <w:pPr>
        <w:pStyle w:val="11"/>
        <w:spacing w:line="360" w:lineRule="auto"/>
        <w:jc w:val="both"/>
        <w:rPr>
          <w:b/>
          <w:sz w:val="28"/>
          <w:szCs w:val="28"/>
        </w:rPr>
      </w:pPr>
    </w:p>
    <w:p w14:paraId="41F9F1A5">
      <w:pPr>
        <w:pStyle w:val="16"/>
        <w:keepNext w:val="0"/>
        <w:keepLines w:val="0"/>
        <w:widowControl/>
        <w:suppressLineNumbers w:val="0"/>
        <w:spacing w:line="360" w:lineRule="auto"/>
        <w:jc w:val="both"/>
        <w:rPr>
          <w:sz w:val="28"/>
          <w:szCs w:val="28"/>
        </w:rPr>
      </w:pPr>
      <w:r>
        <w:rPr>
          <w:sz w:val="28"/>
          <w:szCs w:val="28"/>
        </w:rPr>
        <w:t xml:space="preserve">A </w:t>
      </w:r>
      <w:r>
        <w:rPr>
          <w:rStyle w:val="17"/>
          <w:sz w:val="28"/>
          <w:szCs w:val="28"/>
        </w:rPr>
        <w:t>Data Flow Diagram (DFD)</w:t>
      </w:r>
      <w:r>
        <w:rPr>
          <w:sz w:val="28"/>
          <w:szCs w:val="28"/>
        </w:rPr>
        <w:t xml:space="preserve">, also known as a </w:t>
      </w:r>
      <w:r>
        <w:rPr>
          <w:rStyle w:val="17"/>
          <w:sz w:val="28"/>
          <w:szCs w:val="28"/>
        </w:rPr>
        <w:t>Bubble Chart</w:t>
      </w:r>
      <w:r>
        <w:rPr>
          <w:sz w:val="28"/>
          <w:szCs w:val="28"/>
        </w:rPr>
        <w:t>, is a graphical representation that shows how data moves within a system. It illustrates the flow of information between processes, data stores, and external entities. Each process transforms the incoming data flow into outgoing data flow, ensuring a smooth transition of information across the system.</w:t>
      </w:r>
    </w:p>
    <w:p w14:paraId="7CE34D87">
      <w:pPr>
        <w:pStyle w:val="16"/>
        <w:keepNext w:val="0"/>
        <w:keepLines w:val="0"/>
        <w:widowControl/>
        <w:suppressLineNumbers w:val="0"/>
        <w:spacing w:line="360" w:lineRule="auto"/>
        <w:jc w:val="both"/>
        <w:rPr>
          <w:sz w:val="28"/>
          <w:szCs w:val="28"/>
        </w:rPr>
      </w:pPr>
      <w:r>
        <w:rPr>
          <w:sz w:val="28"/>
          <w:szCs w:val="28"/>
        </w:rPr>
        <w:t xml:space="preserve">A DFD is a </w:t>
      </w:r>
      <w:r>
        <w:rPr>
          <w:rStyle w:val="17"/>
          <w:sz w:val="28"/>
          <w:szCs w:val="28"/>
        </w:rPr>
        <w:t>directed graph</w:t>
      </w:r>
      <w:r>
        <w:rPr>
          <w:sz w:val="28"/>
          <w:szCs w:val="28"/>
        </w:rPr>
        <w:t xml:space="preserve"> in which the nodes represent processing activities and the edges (or arcs) represent the flow of data between these processes. DFDs can be designed at multiple levels of abstraction, ranging from a high-level overview (context diagram) to more detailed internal views (Level 1, Level 2 diagrams).</w:t>
      </w:r>
    </w:p>
    <w:p w14:paraId="007DE3B9">
      <w:pPr>
        <w:pStyle w:val="16"/>
        <w:keepNext w:val="0"/>
        <w:keepLines w:val="0"/>
        <w:widowControl/>
        <w:suppressLineNumbers w:val="0"/>
        <w:spacing w:line="360" w:lineRule="auto"/>
        <w:jc w:val="both"/>
        <w:rPr>
          <w:sz w:val="28"/>
          <w:szCs w:val="28"/>
        </w:rPr>
      </w:pPr>
      <w:r>
        <w:rPr>
          <w:sz w:val="28"/>
          <w:szCs w:val="28"/>
        </w:rPr>
        <w:t xml:space="preserve">Data Flow Diagrams do </w:t>
      </w:r>
      <w:r>
        <w:rPr>
          <w:rStyle w:val="17"/>
          <w:sz w:val="28"/>
          <w:szCs w:val="28"/>
        </w:rPr>
        <w:t>not describe decision logic or conditional behavior</w:t>
      </w:r>
      <w:r>
        <w:rPr>
          <w:sz w:val="28"/>
          <w:szCs w:val="28"/>
        </w:rPr>
        <w:t xml:space="preserve"> — instead, they focus solely on the </w:t>
      </w:r>
      <w:r>
        <w:rPr>
          <w:rStyle w:val="17"/>
          <w:sz w:val="28"/>
          <w:szCs w:val="28"/>
        </w:rPr>
        <w:t>movement and transformation of data</w:t>
      </w:r>
      <w:r>
        <w:rPr>
          <w:sz w:val="28"/>
          <w:szCs w:val="28"/>
        </w:rPr>
        <w:t xml:space="preserve">. DFDs serve as an excellent tool during the </w:t>
      </w:r>
      <w:r>
        <w:rPr>
          <w:rStyle w:val="17"/>
          <w:sz w:val="28"/>
          <w:szCs w:val="28"/>
        </w:rPr>
        <w:t>requirement analysis and design phase</w:t>
      </w:r>
      <w:r>
        <w:rPr>
          <w:sz w:val="28"/>
          <w:szCs w:val="28"/>
        </w:rPr>
        <w:t>, as they provide a clear visualization of how data interacts with different components of the system.</w:t>
      </w:r>
    </w:p>
    <w:p w14:paraId="4315742C">
      <w:pPr>
        <w:pStyle w:val="16"/>
        <w:keepNext w:val="0"/>
        <w:keepLines w:val="0"/>
        <w:widowControl/>
        <w:suppressLineNumbers w:val="0"/>
        <w:spacing w:line="360" w:lineRule="auto"/>
        <w:jc w:val="both"/>
        <w:rPr>
          <w:sz w:val="28"/>
          <w:szCs w:val="28"/>
        </w:rPr>
      </w:pPr>
      <w:r>
        <w:rPr>
          <w:sz w:val="28"/>
          <w:szCs w:val="28"/>
        </w:rPr>
        <w:t xml:space="preserve">In the case of </w:t>
      </w:r>
      <w:r>
        <w:rPr>
          <w:rStyle w:val="12"/>
          <w:sz w:val="28"/>
          <w:szCs w:val="28"/>
        </w:rPr>
        <w:t>BloomyBay</w:t>
      </w:r>
      <w:r>
        <w:rPr>
          <w:sz w:val="28"/>
          <w:szCs w:val="28"/>
        </w:rPr>
        <w:t xml:space="preserve">, DFDs were used to represent the </w:t>
      </w:r>
      <w:r>
        <w:rPr>
          <w:rStyle w:val="17"/>
          <w:sz w:val="28"/>
          <w:szCs w:val="28"/>
        </w:rPr>
        <w:t>data interaction between users, web pages, and the internal processes</w:t>
      </w:r>
      <w:r>
        <w:rPr>
          <w:sz w:val="28"/>
          <w:szCs w:val="28"/>
        </w:rPr>
        <w:t xml:space="preserve"> of the website such as product browsing, adding to cart (conceptually), and contacting the company. Even though the BloomyBay website is a frontend-only system, the DFD helps visualize how information flows between user actions and displayed content.</w:t>
      </w:r>
    </w:p>
    <w:p w14:paraId="32A51A3F">
      <w:pPr>
        <w:spacing w:after="0" w:line="360" w:lineRule="auto"/>
        <w:jc w:val="both"/>
        <w:rPr>
          <w:sz w:val="22"/>
        </w:rPr>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5E706E89">
      <w:pPr>
        <w:pStyle w:val="11"/>
        <w:ind w:left="307"/>
        <w:rPr>
          <w:sz w:val="20"/>
        </w:rPr>
      </w:pPr>
    </w:p>
    <w:p w14:paraId="281478C2">
      <w:pPr>
        <w:pStyle w:val="11"/>
      </w:pPr>
    </w:p>
    <w:p w14:paraId="1F3F12FF">
      <w:pPr>
        <w:pStyle w:val="11"/>
      </w:pPr>
    </w:p>
    <w:p w14:paraId="6ED391C2">
      <w:pPr>
        <w:pStyle w:val="11"/>
        <w:spacing w:before="141"/>
      </w:pPr>
    </w:p>
    <w:p w14:paraId="56B3E180">
      <w:pPr>
        <w:pStyle w:val="4"/>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sz w:val="28"/>
          <w:szCs w:val="28"/>
        </w:rPr>
        <w:t>Test Plan</w:t>
      </w:r>
    </w:p>
    <w:p w14:paraId="0E58BF35">
      <w:pPr>
        <w:pStyle w:val="16"/>
        <w:keepNext w:val="0"/>
        <w:keepLines w:val="0"/>
        <w:widowControl/>
        <w:suppressLineNumbers w:val="0"/>
      </w:pPr>
      <w:r>
        <w:t xml:space="preserve">The </w:t>
      </w:r>
      <w:r>
        <w:rPr>
          <w:rStyle w:val="17"/>
        </w:rPr>
        <w:t>Test Plan</w:t>
      </w:r>
      <w:r>
        <w:t xml:space="preserve"> for </w:t>
      </w:r>
      <w:r>
        <w:rPr>
          <w:rStyle w:val="12"/>
        </w:rPr>
        <w:t>BloomyBay</w:t>
      </w:r>
      <w:r>
        <w:t xml:space="preserve"> defines the strategy, scope, and approach used to ensure the quality, functionality, and reliability of the website. Testing plays a vital role in identifying errors, ensuring the website works across devices and browsers, and providing a smooth, user-friendly experience. This plan outlines the methods and procedures used to verify that all modules of the website perform as expected and meet user requirements.</w:t>
      </w:r>
    </w:p>
    <w:p w14:paraId="6873C563">
      <w:pPr>
        <w:pStyle w:val="16"/>
        <w:keepNext w:val="0"/>
        <w:keepLines w:val="0"/>
        <w:widowControl/>
        <w:suppressLineNumbers w:val="0"/>
      </w:pPr>
      <w:r>
        <w:t xml:space="preserve">As </w:t>
      </w:r>
      <w:r>
        <w:rPr>
          <w:rStyle w:val="12"/>
        </w:rPr>
        <w:t>BloomyBay</w:t>
      </w:r>
      <w:r>
        <w:t xml:space="preserve"> is a </w:t>
      </w:r>
      <w:r>
        <w:rPr>
          <w:rStyle w:val="17"/>
        </w:rPr>
        <w:t>frontend-based project</w:t>
      </w:r>
      <w:r>
        <w:t>, the testing mainly focuses on validating user interface (UI) elements, navigation, form validation, responsiveness, and content accuracy.</w:t>
      </w:r>
    </w:p>
    <w:p w14:paraId="711F7A01">
      <w:pPr>
        <w:keepNext w:val="0"/>
        <w:keepLines w:val="0"/>
        <w:widowControl/>
        <w:suppressLineNumbers w:val="0"/>
      </w:pPr>
    </w:p>
    <w:p w14:paraId="05EBA7AC">
      <w:pPr>
        <w:pStyle w:val="4"/>
        <w:keepNext w:val="0"/>
        <w:keepLines w:val="0"/>
        <w:widowControl/>
        <w:suppressLineNumbers w:val="0"/>
      </w:pPr>
      <w:r>
        <w:rPr>
          <w:rStyle w:val="17"/>
          <w:b/>
          <w:bCs/>
        </w:rPr>
        <w:t>Test Units</w:t>
      </w:r>
    </w:p>
    <w:p w14:paraId="1A74199A">
      <w:pPr>
        <w:pStyle w:val="16"/>
        <w:keepNext w:val="0"/>
        <w:keepLines w:val="0"/>
        <w:widowControl/>
        <w:suppressLineNumbers w:val="0"/>
      </w:pPr>
      <w:r>
        <w:t xml:space="preserve">The website is divided into several </w:t>
      </w:r>
      <w:r>
        <w:rPr>
          <w:rStyle w:val="17"/>
        </w:rPr>
        <w:t>independent modules</w:t>
      </w:r>
      <w:r>
        <w:t>, each of which is tested individually. The main test units include:</w:t>
      </w:r>
    </w:p>
    <w:p w14:paraId="725D04CE">
      <w:pPr>
        <w:pStyle w:val="16"/>
        <w:keepNext w:val="0"/>
        <w:keepLines w:val="0"/>
        <w:widowControl/>
        <w:suppressLineNumbers w:val="0"/>
        <w:ind w:left="720"/>
      </w:pPr>
      <w:r>
        <w:rPr>
          <w:rStyle w:val="17"/>
        </w:rPr>
        <w:t>Homepage Module</w:t>
      </w:r>
      <w:r>
        <w:t xml:space="preserve"> – Testing banner display, company logo, tagline (“Making Every Occasion Blossom”), and navigation links.</w:t>
      </w:r>
    </w:p>
    <w:p w14:paraId="0703626A">
      <w:pPr>
        <w:pStyle w:val="16"/>
        <w:keepNext w:val="0"/>
        <w:keepLines w:val="0"/>
        <w:widowControl/>
        <w:suppressLineNumbers w:val="0"/>
        <w:ind w:left="720"/>
      </w:pPr>
      <w:r>
        <w:rPr>
          <w:rStyle w:val="17"/>
        </w:rPr>
        <w:t>Product Display Module</w:t>
      </w:r>
      <w:r>
        <w:t xml:space="preserve"> – Ensuring that all gift, flower, and cake images are displayed correctly with proper alignment and hover effects.</w:t>
      </w:r>
    </w:p>
    <w:p w14:paraId="05C5DCC1">
      <w:pPr>
        <w:pStyle w:val="16"/>
        <w:keepNext w:val="0"/>
        <w:keepLines w:val="0"/>
        <w:widowControl/>
        <w:suppressLineNumbers w:val="0"/>
        <w:ind w:left="720"/>
      </w:pPr>
      <w:r>
        <w:rPr>
          <w:rStyle w:val="17"/>
        </w:rPr>
        <w:t>Product Description Module</w:t>
      </w:r>
      <w:r>
        <w:t xml:space="preserve"> – Checking text content, image descriptions, and layout consistency.</w:t>
      </w:r>
    </w:p>
    <w:p w14:paraId="5BC9B044">
      <w:pPr>
        <w:pStyle w:val="16"/>
        <w:keepNext w:val="0"/>
        <w:keepLines w:val="0"/>
        <w:widowControl/>
        <w:suppressLineNumbers w:val="0"/>
        <w:ind w:left="720"/>
      </w:pPr>
      <w:r>
        <w:rPr>
          <w:rStyle w:val="17"/>
        </w:rPr>
        <w:t>Contact Form Module</w:t>
      </w:r>
      <w:r>
        <w:t xml:space="preserve"> – Testing the input fields, form validation (name, email, message), and submission feedback messages.</w:t>
      </w:r>
    </w:p>
    <w:p w14:paraId="591A09BC">
      <w:pPr>
        <w:pStyle w:val="16"/>
        <w:keepNext w:val="0"/>
        <w:keepLines w:val="0"/>
        <w:widowControl/>
        <w:suppressLineNumbers w:val="0"/>
        <w:ind w:left="720"/>
      </w:pPr>
      <w:r>
        <w:rPr>
          <w:rStyle w:val="17"/>
        </w:rPr>
        <w:t>About &amp; Tagline Section</w:t>
      </w:r>
      <w:r>
        <w:t xml:space="preserve"> – Verifying company details, mission statement, and responsive layout.</w:t>
      </w:r>
    </w:p>
    <w:p w14:paraId="00836FCD">
      <w:pPr>
        <w:pStyle w:val="16"/>
        <w:keepNext w:val="0"/>
        <w:keepLines w:val="0"/>
        <w:widowControl/>
        <w:suppressLineNumbers w:val="0"/>
        <w:ind w:left="720"/>
      </w:pPr>
      <w:r>
        <w:rPr>
          <w:rStyle w:val="17"/>
        </w:rPr>
        <w:t>Navigation Bar and Footer</w:t>
      </w:r>
      <w:r>
        <w:t xml:space="preserve"> – Ensuring all links redirect properly and remain fixed/responsive across devices.</w:t>
      </w:r>
    </w:p>
    <w:p w14:paraId="258C4759">
      <w:pPr>
        <w:pStyle w:val="16"/>
        <w:keepNext w:val="0"/>
        <w:keepLines w:val="0"/>
        <w:widowControl/>
        <w:suppressLineNumbers w:val="0"/>
      </w:pPr>
      <w:r>
        <w:t>Each module is tested individually to confirm its accuracy before conducting full-system testing.</w:t>
      </w:r>
    </w:p>
    <w:p w14:paraId="4CC63403">
      <w:pPr>
        <w:keepNext w:val="0"/>
        <w:keepLines w:val="0"/>
        <w:widowControl/>
        <w:suppressLineNumbers w:val="0"/>
      </w:pPr>
    </w:p>
    <w:p w14:paraId="6C63026F">
      <w:pPr>
        <w:pStyle w:val="4"/>
        <w:keepNext w:val="0"/>
        <w:keepLines w:val="0"/>
        <w:widowControl/>
        <w:suppressLineNumbers w:val="0"/>
      </w:pPr>
      <w:r>
        <w:rPr>
          <w:rStyle w:val="17"/>
          <w:b/>
          <w:bCs/>
        </w:rPr>
        <w:t>Features to be Tested</w:t>
      </w:r>
    </w:p>
    <w:p w14:paraId="5888BA73">
      <w:pPr>
        <w:pStyle w:val="16"/>
        <w:keepNext w:val="0"/>
        <w:keepLines w:val="0"/>
        <w:widowControl/>
        <w:suppressLineNumbers w:val="0"/>
      </w:pPr>
      <w:r>
        <w:t xml:space="preserve">The following </w:t>
      </w:r>
      <w:r>
        <w:rPr>
          <w:rStyle w:val="17"/>
        </w:rPr>
        <w:t>functional and non-functional features</w:t>
      </w:r>
      <w:r>
        <w:t xml:space="preserve"> are included in this test plan:</w:t>
      </w:r>
    </w:p>
    <w:p w14:paraId="096979F8">
      <w:pPr>
        <w:pStyle w:val="16"/>
        <w:keepNext w:val="0"/>
        <w:keepLines w:val="0"/>
        <w:widowControl/>
        <w:numPr>
          <w:ilvl w:val="0"/>
          <w:numId w:val="20"/>
        </w:numPr>
        <w:suppressLineNumbers w:val="0"/>
        <w:spacing w:line="360" w:lineRule="auto"/>
        <w:ind w:left="420" w:leftChars="0" w:hanging="420" w:firstLineChars="0"/>
      </w:pPr>
      <w:r>
        <w:t>Website responsiveness on desktop, tablet, and mobile devices.</w:t>
      </w:r>
    </w:p>
    <w:p w14:paraId="71F36806">
      <w:pPr>
        <w:pStyle w:val="16"/>
        <w:keepNext w:val="0"/>
        <w:keepLines w:val="0"/>
        <w:widowControl/>
        <w:numPr>
          <w:ilvl w:val="0"/>
          <w:numId w:val="20"/>
        </w:numPr>
        <w:suppressLineNumbers w:val="0"/>
        <w:spacing w:line="360" w:lineRule="auto"/>
        <w:ind w:left="420" w:leftChars="0" w:hanging="420" w:firstLineChars="0"/>
      </w:pPr>
      <w:r>
        <w:t>Navigation between pages using menus and buttons.</w:t>
      </w:r>
    </w:p>
    <w:p w14:paraId="5708BB1B">
      <w:pPr>
        <w:pStyle w:val="16"/>
        <w:keepNext w:val="0"/>
        <w:keepLines w:val="0"/>
        <w:widowControl/>
        <w:numPr>
          <w:ilvl w:val="0"/>
          <w:numId w:val="20"/>
        </w:numPr>
        <w:suppressLineNumbers w:val="0"/>
        <w:spacing w:line="360" w:lineRule="auto"/>
        <w:ind w:left="420" w:leftChars="0" w:hanging="420" w:firstLineChars="0"/>
      </w:pPr>
      <w:r>
        <w:t>Visual display of company logo, tagline, and banners.</w:t>
      </w:r>
    </w:p>
    <w:p w14:paraId="65084F2B">
      <w:pPr>
        <w:pStyle w:val="16"/>
        <w:keepNext w:val="0"/>
        <w:keepLines w:val="0"/>
        <w:widowControl/>
        <w:numPr>
          <w:ilvl w:val="0"/>
          <w:numId w:val="20"/>
        </w:numPr>
        <w:suppressLineNumbers w:val="0"/>
        <w:spacing w:line="360" w:lineRule="auto"/>
        <w:ind w:left="420" w:leftChars="0" w:hanging="420" w:firstLineChars="0"/>
      </w:pPr>
      <w:r>
        <w:t>Proper rendering of images and animations.</w:t>
      </w:r>
    </w:p>
    <w:p w14:paraId="0DAD98BF">
      <w:pPr>
        <w:pStyle w:val="16"/>
        <w:keepNext w:val="0"/>
        <w:keepLines w:val="0"/>
        <w:widowControl/>
        <w:numPr>
          <w:ilvl w:val="0"/>
          <w:numId w:val="20"/>
        </w:numPr>
        <w:suppressLineNumbers w:val="0"/>
        <w:spacing w:line="360" w:lineRule="auto"/>
        <w:ind w:left="420" w:leftChars="0" w:hanging="420" w:firstLineChars="0"/>
      </w:pPr>
      <w:r>
        <w:t>Validation of input fields in the contact form.</w:t>
      </w:r>
    </w:p>
    <w:p w14:paraId="5FCDD49B">
      <w:pPr>
        <w:pStyle w:val="16"/>
        <w:keepNext w:val="0"/>
        <w:keepLines w:val="0"/>
        <w:widowControl/>
        <w:numPr>
          <w:ilvl w:val="0"/>
          <w:numId w:val="20"/>
        </w:numPr>
        <w:suppressLineNumbers w:val="0"/>
        <w:spacing w:line="360" w:lineRule="auto"/>
        <w:ind w:left="420" w:leftChars="0" w:hanging="420" w:firstLineChars="0"/>
      </w:pPr>
      <w:r>
        <w:t>Smooth scrolling and section transitions.</w:t>
      </w:r>
    </w:p>
    <w:p w14:paraId="1ED58653">
      <w:pPr>
        <w:pStyle w:val="16"/>
        <w:keepNext w:val="0"/>
        <w:keepLines w:val="0"/>
        <w:widowControl/>
        <w:numPr>
          <w:ilvl w:val="0"/>
          <w:numId w:val="20"/>
        </w:numPr>
        <w:suppressLineNumbers w:val="0"/>
        <w:spacing w:line="360" w:lineRule="auto"/>
        <w:ind w:left="420" w:leftChars="0" w:hanging="420" w:firstLineChars="0"/>
      </w:pPr>
      <w:r>
        <w:t>Consistency of color scheme, font styles, and layout design.</w:t>
      </w:r>
    </w:p>
    <w:p w14:paraId="4DFC0D64">
      <w:pPr>
        <w:pStyle w:val="16"/>
        <w:keepNext w:val="0"/>
        <w:keepLines w:val="0"/>
        <w:widowControl/>
        <w:numPr>
          <w:ilvl w:val="0"/>
          <w:numId w:val="20"/>
        </w:numPr>
        <w:suppressLineNumbers w:val="0"/>
        <w:spacing w:line="360" w:lineRule="auto"/>
        <w:ind w:left="420" w:leftChars="0" w:hanging="420" w:firstLineChars="0"/>
      </w:pPr>
      <w:r>
        <w:t>Loading performance of web pages and images.</w:t>
      </w:r>
    </w:p>
    <w:p w14:paraId="675F317A">
      <w:pPr>
        <w:pStyle w:val="16"/>
        <w:keepNext w:val="0"/>
        <w:keepLines w:val="0"/>
        <w:widowControl/>
        <w:numPr>
          <w:ilvl w:val="0"/>
          <w:numId w:val="20"/>
        </w:numPr>
        <w:suppressLineNumbers w:val="0"/>
        <w:spacing w:line="360" w:lineRule="auto"/>
        <w:ind w:left="420" w:leftChars="0" w:hanging="420" w:firstLineChars="0"/>
      </w:pPr>
      <w:r>
        <w:t>Browser compatibility across Chrome, Edge, and Firefox.</w:t>
      </w:r>
    </w:p>
    <w:p w14:paraId="0C5D2A03">
      <w:pPr>
        <w:pStyle w:val="16"/>
        <w:keepNext w:val="0"/>
        <w:keepLines w:val="0"/>
        <w:widowControl/>
        <w:suppressLineNumbers w:val="0"/>
      </w:pPr>
      <w:r>
        <w:t xml:space="preserve">Since </w:t>
      </w:r>
      <w:r>
        <w:rPr>
          <w:rStyle w:val="12"/>
        </w:rPr>
        <w:t>BloomyBay</w:t>
      </w:r>
      <w:r>
        <w:t xml:space="preserve"> is a static frontend website, testing will not include backend or database integration features.</w:t>
      </w:r>
    </w:p>
    <w:p w14:paraId="24F11BBF">
      <w:pPr>
        <w:keepNext w:val="0"/>
        <w:keepLines w:val="0"/>
        <w:widowControl/>
        <w:suppressLineNumbers w:val="0"/>
      </w:pPr>
    </w:p>
    <w:p w14:paraId="0831BA47">
      <w:pPr>
        <w:pStyle w:val="4"/>
        <w:keepNext w:val="0"/>
        <w:keepLines w:val="0"/>
        <w:widowControl/>
        <w:suppressLineNumbers w:val="0"/>
      </w:pPr>
      <w:r>
        <w:rPr>
          <w:rStyle w:val="17"/>
          <w:b/>
          <w:bCs/>
        </w:rPr>
        <w:t>Approach for Testing</w:t>
      </w:r>
    </w:p>
    <w:p w14:paraId="0B2401C2">
      <w:pPr>
        <w:pStyle w:val="16"/>
        <w:keepNext w:val="0"/>
        <w:keepLines w:val="0"/>
        <w:widowControl/>
        <w:suppressLineNumbers w:val="0"/>
      </w:pPr>
      <w:r>
        <w:t xml:space="preserve">The testing approach for </w:t>
      </w:r>
      <w:r>
        <w:rPr>
          <w:rStyle w:val="12"/>
        </w:rPr>
        <w:t>BloomyBay</w:t>
      </w:r>
      <w:r>
        <w:t xml:space="preserve"> follows a </w:t>
      </w:r>
      <w:r>
        <w:rPr>
          <w:rStyle w:val="17"/>
        </w:rPr>
        <w:t>two-phase structure</w:t>
      </w:r>
      <w:r>
        <w:t xml:space="preserve"> — </w:t>
      </w:r>
      <w:r>
        <w:rPr>
          <w:rStyle w:val="17"/>
        </w:rPr>
        <w:t>Unit Testing</w:t>
      </w:r>
      <w:r>
        <w:t xml:space="preserve"> and </w:t>
      </w:r>
      <w:r>
        <w:rPr>
          <w:rStyle w:val="17"/>
        </w:rPr>
        <w:t>System Testing</w:t>
      </w:r>
      <w:r>
        <w:t>.</w:t>
      </w:r>
    </w:p>
    <w:p w14:paraId="69B6A6BF">
      <w:pPr>
        <w:pStyle w:val="5"/>
        <w:keepNext w:val="0"/>
        <w:keepLines w:val="0"/>
        <w:widowControl/>
        <w:suppressLineNumbers w:val="0"/>
      </w:pPr>
      <w:r>
        <w:rPr>
          <w:rStyle w:val="17"/>
          <w:b/>
          <w:bCs/>
        </w:rPr>
        <w:t>1. Unit Testing</w:t>
      </w:r>
    </w:p>
    <w:p w14:paraId="2D7031D4">
      <w:pPr>
        <w:pStyle w:val="16"/>
        <w:keepNext w:val="0"/>
        <w:keepLines w:val="0"/>
        <w:widowControl/>
        <w:suppressLineNumbers w:val="0"/>
      </w:pPr>
      <w:r>
        <w:t>Each webpage and component is tested separately to ensure that all individual elements are functioning correctly. The testing includes:</w:t>
      </w:r>
    </w:p>
    <w:p w14:paraId="01A6E9F1">
      <w:pPr>
        <w:pStyle w:val="16"/>
        <w:keepNext w:val="0"/>
        <w:keepLines w:val="0"/>
        <w:widowControl/>
        <w:suppressLineNumbers w:val="0"/>
        <w:ind w:left="720"/>
      </w:pPr>
      <w:r>
        <w:t>Checking HTML structure and syntax validation.</w:t>
      </w:r>
    </w:p>
    <w:p w14:paraId="5E6B57EC">
      <w:pPr>
        <w:pStyle w:val="16"/>
        <w:keepNext w:val="0"/>
        <w:keepLines w:val="0"/>
        <w:widowControl/>
        <w:suppressLineNumbers w:val="0"/>
        <w:ind w:left="720"/>
      </w:pPr>
      <w:r>
        <w:t>Verifying CSS responsiveness and alignment.</w:t>
      </w:r>
    </w:p>
    <w:p w14:paraId="66C43D9F">
      <w:pPr>
        <w:pStyle w:val="16"/>
        <w:keepNext w:val="0"/>
        <w:keepLines w:val="0"/>
        <w:widowControl/>
        <w:suppressLineNumbers w:val="0"/>
        <w:ind w:left="720"/>
      </w:pPr>
      <w:r>
        <w:t>Testing JavaScript-based interactivity (hover effects, form validation, animations).</w:t>
      </w:r>
    </w:p>
    <w:p w14:paraId="153AC94C">
      <w:pPr>
        <w:pStyle w:val="16"/>
        <w:keepNext w:val="0"/>
        <w:keepLines w:val="0"/>
        <w:widowControl/>
        <w:suppressLineNumbers w:val="0"/>
        <w:ind w:left="720"/>
      </w:pPr>
      <w:r>
        <w:t>Using browser developer tools to inspect layout and console errors.</w:t>
      </w:r>
    </w:p>
    <w:p w14:paraId="072A5893">
      <w:pPr>
        <w:pStyle w:val="5"/>
        <w:keepNext w:val="0"/>
        <w:keepLines w:val="0"/>
        <w:widowControl/>
        <w:suppressLineNumbers w:val="0"/>
      </w:pPr>
      <w:r>
        <w:rPr>
          <w:rStyle w:val="17"/>
          <w:b/>
          <w:bCs/>
        </w:rPr>
        <w:t>2. System Testing</w:t>
      </w:r>
    </w:p>
    <w:p w14:paraId="0256F753">
      <w:pPr>
        <w:pStyle w:val="16"/>
        <w:keepNext w:val="0"/>
        <w:keepLines w:val="0"/>
        <w:widowControl/>
        <w:suppressLineNumbers w:val="0"/>
      </w:pPr>
      <w:r>
        <w:t>After successful unit testing, full website functionality is tested as a whole. This includes testing:</w:t>
      </w:r>
    </w:p>
    <w:p w14:paraId="6A88405A">
      <w:pPr>
        <w:pStyle w:val="16"/>
        <w:keepNext w:val="0"/>
        <w:keepLines w:val="0"/>
        <w:widowControl/>
        <w:suppressLineNumbers w:val="0"/>
        <w:ind w:left="720"/>
      </w:pPr>
      <w:r>
        <w:t>Navigation between all sections and pages.</w:t>
      </w:r>
    </w:p>
    <w:p w14:paraId="7F5A5CD3">
      <w:pPr>
        <w:pStyle w:val="16"/>
        <w:keepNext w:val="0"/>
        <w:keepLines w:val="0"/>
        <w:widowControl/>
        <w:suppressLineNumbers w:val="0"/>
        <w:ind w:left="720"/>
      </w:pPr>
      <w:r>
        <w:t>End-to-end behavior of user interactions (from homepage to contact form).</w:t>
      </w:r>
    </w:p>
    <w:p w14:paraId="391A36EC">
      <w:pPr>
        <w:pStyle w:val="16"/>
        <w:keepNext w:val="0"/>
        <w:keepLines w:val="0"/>
        <w:widowControl/>
        <w:suppressLineNumbers w:val="0"/>
        <w:ind w:left="720"/>
      </w:pPr>
      <w:r>
        <w:t>Responsiveness on different screen resolutions and browsers.</w:t>
      </w:r>
    </w:p>
    <w:p w14:paraId="5868254A">
      <w:pPr>
        <w:pStyle w:val="16"/>
        <w:keepNext w:val="0"/>
        <w:keepLines w:val="0"/>
        <w:widowControl/>
        <w:suppressLineNumbers w:val="0"/>
        <w:ind w:left="720"/>
      </w:pPr>
      <w:r>
        <w:t>Load speed and visual consistency.</w:t>
      </w:r>
    </w:p>
    <w:p w14:paraId="37220500">
      <w:pPr>
        <w:pStyle w:val="16"/>
        <w:keepNext w:val="0"/>
        <w:keepLines w:val="0"/>
        <w:widowControl/>
        <w:suppressLineNumbers w:val="0"/>
      </w:pPr>
      <w:r>
        <w:t>Both manual and automated tools (like Chrome DevTools Lighthouse) are used for testing performance, accessibility, and responsiveness.</w:t>
      </w:r>
    </w:p>
    <w:p w14:paraId="0E395791">
      <w:pPr>
        <w:keepNext w:val="0"/>
        <w:keepLines w:val="0"/>
        <w:widowControl/>
        <w:suppressLineNumbers w:val="0"/>
      </w:pPr>
    </w:p>
    <w:p w14:paraId="049936DD">
      <w:pPr>
        <w:pStyle w:val="4"/>
        <w:keepNext w:val="0"/>
        <w:keepLines w:val="0"/>
        <w:widowControl/>
        <w:suppressLineNumbers w:val="0"/>
      </w:pPr>
      <w:r>
        <w:rPr>
          <w:rStyle w:val="17"/>
          <w:b/>
          <w:bCs/>
        </w:rPr>
        <w:t>Test Deliverables</w:t>
      </w:r>
    </w:p>
    <w:p w14:paraId="0CA142E2">
      <w:pPr>
        <w:pStyle w:val="16"/>
        <w:keepNext w:val="0"/>
        <w:keepLines w:val="0"/>
        <w:widowControl/>
        <w:suppressLineNumbers w:val="0"/>
      </w:pPr>
      <w:r>
        <w:t>The following deliverables are produced during and after the testing phase:</w:t>
      </w:r>
    </w:p>
    <w:p w14:paraId="7AAD3885">
      <w:pPr>
        <w:pStyle w:val="16"/>
        <w:keepNext w:val="0"/>
        <w:keepLines w:val="0"/>
        <w:widowControl/>
        <w:suppressLineNumbers w:val="0"/>
        <w:ind w:left="720"/>
      </w:pPr>
      <w:r>
        <w:rPr>
          <w:rStyle w:val="17"/>
        </w:rPr>
        <w:t>Unit Test Report</w:t>
      </w:r>
      <w:r>
        <w:t xml:space="preserve"> for each module tested (Homepage, Product, Contact, etc.)</w:t>
      </w:r>
    </w:p>
    <w:p w14:paraId="71E292F0">
      <w:pPr>
        <w:pStyle w:val="16"/>
        <w:keepNext w:val="0"/>
        <w:keepLines w:val="0"/>
        <w:widowControl/>
        <w:suppressLineNumbers w:val="0"/>
        <w:ind w:left="720"/>
      </w:pPr>
      <w:r>
        <w:rPr>
          <w:rStyle w:val="17"/>
        </w:rPr>
        <w:t>Test Case Specification Document</w:t>
      </w:r>
      <w:r>
        <w:t xml:space="preserve"> listing all test scenarios and expected outcomes</w:t>
      </w:r>
    </w:p>
    <w:p w14:paraId="5FBDC3AE">
      <w:pPr>
        <w:pStyle w:val="16"/>
        <w:keepNext w:val="0"/>
        <w:keepLines w:val="0"/>
        <w:widowControl/>
        <w:suppressLineNumbers w:val="0"/>
        <w:ind w:left="720"/>
      </w:pPr>
      <w:r>
        <w:rPr>
          <w:rStyle w:val="17"/>
        </w:rPr>
        <w:t>System Test Report</w:t>
      </w:r>
      <w:r>
        <w:t xml:space="preserve"> summarizing test results for complete website testing</w:t>
      </w:r>
    </w:p>
    <w:p w14:paraId="469BE88A">
      <w:pPr>
        <w:pStyle w:val="16"/>
        <w:keepNext w:val="0"/>
        <w:keepLines w:val="0"/>
        <w:widowControl/>
        <w:suppressLineNumbers w:val="0"/>
        <w:ind w:left="720"/>
      </w:pPr>
      <w:r>
        <w:rPr>
          <w:rStyle w:val="17"/>
        </w:rPr>
        <w:t>Error/Defect Report</w:t>
      </w:r>
      <w:r>
        <w:t xml:space="preserve"> noting any issues or inconsistencies found during testing</w:t>
      </w:r>
    </w:p>
    <w:p w14:paraId="59E34B28">
      <w:pPr>
        <w:pStyle w:val="16"/>
        <w:keepNext w:val="0"/>
        <w:keepLines w:val="0"/>
        <w:widowControl/>
        <w:suppressLineNumbers w:val="0"/>
        <w:ind w:left="720"/>
      </w:pPr>
      <w:r>
        <w:rPr>
          <w:rStyle w:val="17"/>
        </w:rPr>
        <w:t>Retest Verification Report</w:t>
      </w:r>
      <w:r>
        <w:t xml:space="preserve"> confirming resolution of identified issues</w:t>
      </w:r>
    </w:p>
    <w:p w14:paraId="60ACE806">
      <w:pPr>
        <w:pStyle w:val="16"/>
        <w:keepNext w:val="0"/>
        <w:keepLines w:val="0"/>
        <w:widowControl/>
        <w:suppressLineNumbers w:val="0"/>
      </w:pPr>
      <w:r>
        <w:t>All testing documentation is compiled and included in the final project report for reference and evaluation.</w:t>
      </w:r>
    </w:p>
    <w:p w14:paraId="24AFD143">
      <w:pPr>
        <w:keepNext w:val="0"/>
        <w:keepLines w:val="0"/>
        <w:widowControl/>
        <w:suppressLineNumbers w:val="0"/>
      </w:pPr>
    </w:p>
    <w:p w14:paraId="41991E1E">
      <w:pPr>
        <w:pStyle w:val="4"/>
        <w:keepNext w:val="0"/>
        <w:keepLines w:val="0"/>
        <w:widowControl/>
        <w:suppressLineNumbers w:val="0"/>
      </w:pPr>
      <w:r>
        <w:rPr>
          <w:rStyle w:val="17"/>
          <w:b/>
          <w:bCs/>
        </w:rPr>
        <w:t>Schedule and Personnel Allocation</w:t>
      </w:r>
    </w:p>
    <w:p w14:paraId="76CE7348">
      <w:pPr>
        <w:pStyle w:val="16"/>
        <w:keepNext w:val="0"/>
        <w:keepLines w:val="0"/>
        <w:widowControl/>
        <w:suppressLineNumbers w:val="0"/>
      </w:pPr>
      <w:r>
        <w:t xml:space="preserve">Testing was planned and executed in a structured timeline over the course of the final development phase. The testing process spanned approximately </w:t>
      </w:r>
      <w:r>
        <w:rPr>
          <w:rStyle w:val="17"/>
        </w:rPr>
        <w:t>3 weeks</w:t>
      </w:r>
      <w:r>
        <w:t>, following the completion of design and implementation.</w:t>
      </w:r>
    </w:p>
    <w:tbl>
      <w:tblPr>
        <w:tblStyle w:val="10"/>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06"/>
        <w:gridCol w:w="1105"/>
        <w:gridCol w:w="1772"/>
        <w:gridCol w:w="4512"/>
      </w:tblGrid>
      <w:tr w14:paraId="0CF46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14:paraId="65A848B7">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Activity</w:t>
            </w:r>
          </w:p>
        </w:tc>
        <w:tc>
          <w:tcPr>
            <w:tcW w:w="0" w:type="auto"/>
            <w:tcBorders>
              <w:tl2br w:val="nil"/>
              <w:tr2bl w:val="nil"/>
            </w:tcBorders>
            <w:shd w:val="clear" w:color="auto" w:fill="auto"/>
            <w:vAlign w:val="center"/>
          </w:tcPr>
          <w:p w14:paraId="3F25C756">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Duration</w:t>
            </w:r>
          </w:p>
        </w:tc>
        <w:tc>
          <w:tcPr>
            <w:tcW w:w="0" w:type="auto"/>
            <w:tcBorders>
              <w:tl2br w:val="nil"/>
              <w:tr2bl w:val="nil"/>
            </w:tcBorders>
            <w:shd w:val="clear" w:color="auto" w:fill="auto"/>
            <w:vAlign w:val="center"/>
          </w:tcPr>
          <w:p w14:paraId="1B1E2184">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Personnel Assigned</w:t>
            </w:r>
          </w:p>
        </w:tc>
        <w:tc>
          <w:tcPr>
            <w:tcW w:w="0" w:type="auto"/>
            <w:tcBorders>
              <w:tl2br w:val="nil"/>
              <w:tr2bl w:val="nil"/>
            </w:tcBorders>
            <w:shd w:val="clear" w:color="auto" w:fill="auto"/>
            <w:vAlign w:val="center"/>
          </w:tcPr>
          <w:p w14:paraId="5D23F2F6">
            <w:pPr>
              <w:keepNext w:val="0"/>
              <w:keepLines w:val="0"/>
              <w:widowControl/>
              <w:suppressLineNumbers w:val="0"/>
              <w:jc w:val="center"/>
              <w:rPr>
                <w:b/>
                <w:bCs/>
              </w:rPr>
            </w:pPr>
            <w:r>
              <w:rPr>
                <w:rStyle w:val="17"/>
                <w:rFonts w:ascii="SimSun" w:hAnsi="SimSun" w:eastAsia="SimSun" w:cs="SimSun"/>
                <w:kern w:val="0"/>
                <w:sz w:val="24"/>
                <w:szCs w:val="24"/>
                <w:lang w:val="en-US" w:eastAsia="zh-CN" w:bidi="ar"/>
              </w:rPr>
              <w:t>Remarks</w:t>
            </w:r>
          </w:p>
        </w:tc>
      </w:tr>
      <w:tr w14:paraId="5234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F28D80C">
            <w:pPr>
              <w:keepNext w:val="0"/>
              <w:keepLines w:val="0"/>
              <w:widowControl/>
              <w:suppressLineNumbers w:val="0"/>
              <w:jc w:val="left"/>
            </w:pPr>
            <w:r>
              <w:rPr>
                <w:rFonts w:ascii="SimSun" w:hAnsi="SimSun" w:eastAsia="SimSun" w:cs="SimSun"/>
                <w:kern w:val="0"/>
                <w:sz w:val="24"/>
                <w:szCs w:val="24"/>
                <w:lang w:val="en-US" w:eastAsia="zh-CN" w:bidi="ar"/>
              </w:rPr>
              <w:t>Unit Testing (UI &amp; Layout)</w:t>
            </w:r>
          </w:p>
        </w:tc>
        <w:tc>
          <w:tcPr>
            <w:tcW w:w="0" w:type="auto"/>
            <w:tcBorders>
              <w:tl2br w:val="nil"/>
              <w:tr2bl w:val="nil"/>
            </w:tcBorders>
            <w:shd w:val="clear" w:color="auto" w:fill="auto"/>
            <w:vAlign w:val="center"/>
          </w:tcPr>
          <w:p w14:paraId="267536D5">
            <w:pPr>
              <w:keepNext w:val="0"/>
              <w:keepLines w:val="0"/>
              <w:widowControl/>
              <w:suppressLineNumbers w:val="0"/>
              <w:jc w:val="left"/>
            </w:pPr>
            <w:r>
              <w:rPr>
                <w:rFonts w:ascii="SimSun" w:hAnsi="SimSun" w:eastAsia="SimSun" w:cs="SimSun"/>
                <w:kern w:val="0"/>
                <w:sz w:val="24"/>
                <w:szCs w:val="24"/>
                <w:lang w:val="en-US" w:eastAsia="zh-CN" w:bidi="ar"/>
              </w:rPr>
              <w:t>1 Week</w:t>
            </w:r>
          </w:p>
        </w:tc>
        <w:tc>
          <w:tcPr>
            <w:tcW w:w="0" w:type="auto"/>
            <w:tcBorders>
              <w:tl2br w:val="nil"/>
              <w:tr2bl w:val="nil"/>
            </w:tcBorders>
            <w:shd w:val="clear" w:color="auto" w:fill="auto"/>
            <w:vAlign w:val="center"/>
          </w:tcPr>
          <w:p w14:paraId="466BF4AF">
            <w:pPr>
              <w:keepNext w:val="0"/>
              <w:keepLines w:val="0"/>
              <w:widowControl/>
              <w:suppressLineNumbers w:val="0"/>
              <w:jc w:val="left"/>
            </w:pPr>
            <w:r>
              <w:rPr>
                <w:rFonts w:ascii="SimSun" w:hAnsi="SimSun" w:eastAsia="SimSun" w:cs="SimSun"/>
                <w:kern w:val="0"/>
                <w:sz w:val="24"/>
                <w:szCs w:val="24"/>
                <w:lang w:val="en-US" w:eastAsia="zh-CN" w:bidi="ar"/>
              </w:rPr>
              <w:t>Person 1</w:t>
            </w:r>
          </w:p>
        </w:tc>
        <w:tc>
          <w:tcPr>
            <w:tcW w:w="0" w:type="auto"/>
            <w:tcBorders>
              <w:tl2br w:val="nil"/>
              <w:tr2bl w:val="nil"/>
            </w:tcBorders>
            <w:shd w:val="clear" w:color="auto" w:fill="auto"/>
            <w:vAlign w:val="center"/>
          </w:tcPr>
          <w:p w14:paraId="5C6D2781">
            <w:pPr>
              <w:keepNext w:val="0"/>
              <w:keepLines w:val="0"/>
              <w:widowControl/>
              <w:suppressLineNumbers w:val="0"/>
              <w:jc w:val="left"/>
            </w:pPr>
            <w:r>
              <w:rPr>
                <w:rFonts w:ascii="SimSun" w:hAnsi="SimSun" w:eastAsia="SimSun" w:cs="SimSun"/>
                <w:kern w:val="0"/>
                <w:sz w:val="24"/>
                <w:szCs w:val="24"/>
                <w:lang w:val="en-US" w:eastAsia="zh-CN" w:bidi="ar"/>
              </w:rPr>
              <w:t>Testing homepage, product, and contact sections individually</w:t>
            </w:r>
          </w:p>
        </w:tc>
      </w:tr>
      <w:tr w14:paraId="5F55E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776A4BF0">
            <w:pPr>
              <w:keepNext w:val="0"/>
              <w:keepLines w:val="0"/>
              <w:widowControl/>
              <w:suppressLineNumbers w:val="0"/>
              <w:jc w:val="left"/>
            </w:pPr>
            <w:r>
              <w:rPr>
                <w:rFonts w:ascii="SimSun" w:hAnsi="SimSun" w:eastAsia="SimSun" w:cs="SimSun"/>
                <w:kern w:val="0"/>
                <w:sz w:val="24"/>
                <w:szCs w:val="24"/>
                <w:lang w:val="en-US" w:eastAsia="zh-CN" w:bidi="ar"/>
              </w:rPr>
              <w:t>Test Case Preparation</w:t>
            </w:r>
          </w:p>
        </w:tc>
        <w:tc>
          <w:tcPr>
            <w:tcW w:w="0" w:type="auto"/>
            <w:tcBorders>
              <w:tl2br w:val="nil"/>
              <w:tr2bl w:val="nil"/>
            </w:tcBorders>
            <w:shd w:val="clear" w:color="auto" w:fill="auto"/>
            <w:vAlign w:val="center"/>
          </w:tcPr>
          <w:p w14:paraId="1C0FB8EA">
            <w:pPr>
              <w:keepNext w:val="0"/>
              <w:keepLines w:val="0"/>
              <w:widowControl/>
              <w:suppressLineNumbers w:val="0"/>
              <w:jc w:val="left"/>
            </w:pPr>
            <w:r>
              <w:rPr>
                <w:rFonts w:ascii="SimSun" w:hAnsi="SimSun" w:eastAsia="SimSun" w:cs="SimSun"/>
                <w:kern w:val="0"/>
                <w:sz w:val="24"/>
                <w:szCs w:val="24"/>
                <w:lang w:val="en-US" w:eastAsia="zh-CN" w:bidi="ar"/>
              </w:rPr>
              <w:t>3 Days</w:t>
            </w:r>
          </w:p>
        </w:tc>
        <w:tc>
          <w:tcPr>
            <w:tcW w:w="0" w:type="auto"/>
            <w:tcBorders>
              <w:tl2br w:val="nil"/>
              <w:tr2bl w:val="nil"/>
            </w:tcBorders>
            <w:shd w:val="clear" w:color="auto" w:fill="auto"/>
            <w:vAlign w:val="center"/>
          </w:tcPr>
          <w:p w14:paraId="2B31B9F1">
            <w:pPr>
              <w:keepNext w:val="0"/>
              <w:keepLines w:val="0"/>
              <w:widowControl/>
              <w:suppressLineNumbers w:val="0"/>
              <w:jc w:val="left"/>
            </w:pPr>
            <w:r>
              <w:rPr>
                <w:rFonts w:ascii="SimSun" w:hAnsi="SimSun" w:eastAsia="SimSun" w:cs="SimSun"/>
                <w:kern w:val="0"/>
                <w:sz w:val="24"/>
                <w:szCs w:val="24"/>
                <w:lang w:val="en-US" w:eastAsia="zh-CN" w:bidi="ar"/>
              </w:rPr>
              <w:t>Person 2</w:t>
            </w:r>
          </w:p>
        </w:tc>
        <w:tc>
          <w:tcPr>
            <w:tcW w:w="0" w:type="auto"/>
            <w:tcBorders>
              <w:tl2br w:val="nil"/>
              <w:tr2bl w:val="nil"/>
            </w:tcBorders>
            <w:shd w:val="clear" w:color="auto" w:fill="auto"/>
            <w:vAlign w:val="center"/>
          </w:tcPr>
          <w:p w14:paraId="5C8551BE">
            <w:pPr>
              <w:keepNext w:val="0"/>
              <w:keepLines w:val="0"/>
              <w:widowControl/>
              <w:suppressLineNumbers w:val="0"/>
              <w:jc w:val="left"/>
            </w:pPr>
            <w:r>
              <w:rPr>
                <w:rFonts w:ascii="SimSun" w:hAnsi="SimSun" w:eastAsia="SimSun" w:cs="SimSun"/>
                <w:kern w:val="0"/>
                <w:sz w:val="24"/>
                <w:szCs w:val="24"/>
                <w:lang w:val="en-US" w:eastAsia="zh-CN" w:bidi="ar"/>
              </w:rPr>
              <w:t>Preparing structured test cases and expected results</w:t>
            </w:r>
          </w:p>
        </w:tc>
      </w:tr>
      <w:tr w14:paraId="5214F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495D6575">
            <w:pPr>
              <w:keepNext w:val="0"/>
              <w:keepLines w:val="0"/>
              <w:widowControl/>
              <w:suppressLineNumbers w:val="0"/>
              <w:jc w:val="left"/>
            </w:pPr>
            <w:r>
              <w:rPr>
                <w:rFonts w:ascii="SimSun" w:hAnsi="SimSun" w:eastAsia="SimSun" w:cs="SimSun"/>
                <w:kern w:val="0"/>
                <w:sz w:val="24"/>
                <w:szCs w:val="24"/>
                <w:lang w:val="en-US" w:eastAsia="zh-CN" w:bidi="ar"/>
              </w:rPr>
              <w:t>System Testing (End-to-End)</w:t>
            </w:r>
          </w:p>
        </w:tc>
        <w:tc>
          <w:tcPr>
            <w:tcW w:w="0" w:type="auto"/>
            <w:tcBorders>
              <w:tl2br w:val="nil"/>
              <w:tr2bl w:val="nil"/>
            </w:tcBorders>
            <w:shd w:val="clear" w:color="auto" w:fill="auto"/>
            <w:vAlign w:val="center"/>
          </w:tcPr>
          <w:p w14:paraId="717524BE">
            <w:pPr>
              <w:keepNext w:val="0"/>
              <w:keepLines w:val="0"/>
              <w:widowControl/>
              <w:suppressLineNumbers w:val="0"/>
              <w:jc w:val="left"/>
            </w:pPr>
            <w:r>
              <w:rPr>
                <w:rFonts w:ascii="SimSun" w:hAnsi="SimSun" w:eastAsia="SimSun" w:cs="SimSun"/>
                <w:kern w:val="0"/>
                <w:sz w:val="24"/>
                <w:szCs w:val="24"/>
                <w:lang w:val="en-US" w:eastAsia="zh-CN" w:bidi="ar"/>
              </w:rPr>
              <w:t>1 Week</w:t>
            </w:r>
          </w:p>
        </w:tc>
        <w:tc>
          <w:tcPr>
            <w:tcW w:w="0" w:type="auto"/>
            <w:tcBorders>
              <w:tl2br w:val="nil"/>
              <w:tr2bl w:val="nil"/>
            </w:tcBorders>
            <w:shd w:val="clear" w:color="auto" w:fill="auto"/>
            <w:vAlign w:val="center"/>
          </w:tcPr>
          <w:p w14:paraId="6B0DBE75">
            <w:pPr>
              <w:keepNext w:val="0"/>
              <w:keepLines w:val="0"/>
              <w:widowControl/>
              <w:suppressLineNumbers w:val="0"/>
              <w:jc w:val="left"/>
            </w:pPr>
            <w:r>
              <w:rPr>
                <w:rFonts w:ascii="SimSun" w:hAnsi="SimSun" w:eastAsia="SimSun" w:cs="SimSun"/>
                <w:kern w:val="0"/>
                <w:sz w:val="24"/>
                <w:szCs w:val="24"/>
                <w:lang w:val="en-US" w:eastAsia="zh-CN" w:bidi="ar"/>
              </w:rPr>
              <w:t>Person 1 &amp; Person 2</w:t>
            </w:r>
          </w:p>
        </w:tc>
        <w:tc>
          <w:tcPr>
            <w:tcW w:w="0" w:type="auto"/>
            <w:tcBorders>
              <w:tl2br w:val="nil"/>
              <w:tr2bl w:val="nil"/>
            </w:tcBorders>
            <w:shd w:val="clear" w:color="auto" w:fill="auto"/>
            <w:vAlign w:val="center"/>
          </w:tcPr>
          <w:p w14:paraId="05833356">
            <w:pPr>
              <w:keepNext w:val="0"/>
              <w:keepLines w:val="0"/>
              <w:widowControl/>
              <w:suppressLineNumbers w:val="0"/>
              <w:jc w:val="left"/>
            </w:pPr>
            <w:r>
              <w:rPr>
                <w:rFonts w:ascii="SimSun" w:hAnsi="SimSun" w:eastAsia="SimSun" w:cs="SimSun"/>
                <w:kern w:val="0"/>
                <w:sz w:val="24"/>
                <w:szCs w:val="24"/>
                <w:lang w:val="en-US" w:eastAsia="zh-CN" w:bidi="ar"/>
              </w:rPr>
              <w:t>Verifying full website functionality and navigation flow</w:t>
            </w:r>
          </w:p>
        </w:tc>
      </w:tr>
      <w:tr w14:paraId="6E2C5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14:paraId="1557BBD7">
            <w:pPr>
              <w:keepNext w:val="0"/>
              <w:keepLines w:val="0"/>
              <w:widowControl/>
              <w:suppressLineNumbers w:val="0"/>
              <w:jc w:val="left"/>
            </w:pPr>
            <w:r>
              <w:rPr>
                <w:rFonts w:ascii="SimSun" w:hAnsi="SimSun" w:eastAsia="SimSun" w:cs="SimSun"/>
                <w:kern w:val="0"/>
                <w:sz w:val="24"/>
                <w:szCs w:val="24"/>
                <w:lang w:val="en-US" w:eastAsia="zh-CN" w:bidi="ar"/>
              </w:rPr>
              <w:t>Retesting &amp; Documentation</w:t>
            </w:r>
          </w:p>
        </w:tc>
        <w:tc>
          <w:tcPr>
            <w:tcW w:w="0" w:type="auto"/>
            <w:tcBorders>
              <w:tl2br w:val="nil"/>
              <w:tr2bl w:val="nil"/>
            </w:tcBorders>
            <w:shd w:val="clear" w:color="auto" w:fill="auto"/>
            <w:vAlign w:val="center"/>
          </w:tcPr>
          <w:p w14:paraId="080CF44E">
            <w:pPr>
              <w:keepNext w:val="0"/>
              <w:keepLines w:val="0"/>
              <w:widowControl/>
              <w:suppressLineNumbers w:val="0"/>
              <w:jc w:val="left"/>
            </w:pPr>
            <w:r>
              <w:rPr>
                <w:rFonts w:ascii="SimSun" w:hAnsi="SimSun" w:eastAsia="SimSun" w:cs="SimSun"/>
                <w:kern w:val="0"/>
                <w:sz w:val="24"/>
                <w:szCs w:val="24"/>
                <w:lang w:val="en-US" w:eastAsia="zh-CN" w:bidi="ar"/>
              </w:rPr>
              <w:t>3–4 Days</w:t>
            </w:r>
          </w:p>
        </w:tc>
        <w:tc>
          <w:tcPr>
            <w:tcW w:w="0" w:type="auto"/>
            <w:tcBorders>
              <w:tl2br w:val="nil"/>
              <w:tr2bl w:val="nil"/>
            </w:tcBorders>
            <w:shd w:val="clear" w:color="auto" w:fill="auto"/>
            <w:vAlign w:val="center"/>
          </w:tcPr>
          <w:p w14:paraId="7C016E58">
            <w:pPr>
              <w:keepNext w:val="0"/>
              <w:keepLines w:val="0"/>
              <w:widowControl/>
              <w:suppressLineNumbers w:val="0"/>
              <w:jc w:val="left"/>
            </w:pPr>
            <w:r>
              <w:rPr>
                <w:rFonts w:ascii="SimSun" w:hAnsi="SimSun" w:eastAsia="SimSun" w:cs="SimSun"/>
                <w:kern w:val="0"/>
                <w:sz w:val="24"/>
                <w:szCs w:val="24"/>
                <w:lang w:val="en-US" w:eastAsia="zh-CN" w:bidi="ar"/>
              </w:rPr>
              <w:t>Person 3</w:t>
            </w:r>
          </w:p>
        </w:tc>
        <w:tc>
          <w:tcPr>
            <w:tcW w:w="0" w:type="auto"/>
            <w:tcBorders>
              <w:tl2br w:val="nil"/>
              <w:tr2bl w:val="nil"/>
            </w:tcBorders>
            <w:shd w:val="clear" w:color="auto" w:fill="auto"/>
            <w:vAlign w:val="center"/>
          </w:tcPr>
          <w:p w14:paraId="2C6E7706">
            <w:pPr>
              <w:keepNext w:val="0"/>
              <w:keepLines w:val="0"/>
              <w:widowControl/>
              <w:suppressLineNumbers w:val="0"/>
              <w:jc w:val="left"/>
            </w:pPr>
            <w:r>
              <w:rPr>
                <w:rFonts w:ascii="SimSun" w:hAnsi="SimSun" w:eastAsia="SimSun" w:cs="SimSun"/>
                <w:kern w:val="0"/>
                <w:sz w:val="24"/>
                <w:szCs w:val="24"/>
                <w:lang w:val="en-US" w:eastAsia="zh-CN" w:bidi="ar"/>
              </w:rPr>
              <w:t>Fix validation issues and prepare test summary report</w:t>
            </w:r>
          </w:p>
        </w:tc>
      </w:tr>
    </w:tbl>
    <w:p w14:paraId="21209664">
      <w:pPr>
        <w:pStyle w:val="16"/>
        <w:keepNext w:val="0"/>
        <w:keepLines w:val="0"/>
        <w:widowControl/>
        <w:suppressLineNumbers w:val="0"/>
      </w:pPr>
      <w:r>
        <w:t xml:space="preserve">This timeline ensures a complete validation of all website components before final submission. The testing phase guarantees that the </w:t>
      </w:r>
      <w:r>
        <w:rPr>
          <w:rStyle w:val="12"/>
        </w:rPr>
        <w:t>BloomyBay</w:t>
      </w:r>
      <w:r>
        <w:t xml:space="preserve"> website functions seamlessly across multiple platforms and provides an engaging, reliable user experience.</w:t>
      </w:r>
    </w:p>
    <w:p w14:paraId="1FC36146">
      <w:pPr>
        <w:pStyle w:val="11"/>
        <w:spacing w:before="122"/>
        <w:rPr>
          <w:sz w:val="22"/>
        </w:rPr>
      </w:pPr>
    </w:p>
    <w:p w14:paraId="41A8CCD8">
      <w:pPr>
        <w:spacing w:before="1"/>
        <w:ind w:left="579" w:right="471" w:firstLine="0"/>
        <w:jc w:val="center"/>
        <w:rPr>
          <w:sz w:val="22"/>
        </w:rPr>
      </w:pPr>
    </w:p>
    <w:p w14:paraId="68C8D9B2">
      <w:pPr>
        <w:pStyle w:val="11"/>
        <w:spacing w:before="120"/>
        <w:rPr>
          <w:sz w:val="22"/>
        </w:rPr>
      </w:pPr>
    </w:p>
    <w:p w14:paraId="4C4F0E21">
      <w:pPr>
        <w:pStyle w:val="6"/>
        <w:ind w:left="577" w:right="712"/>
        <w:jc w:val="center"/>
      </w:pPr>
      <w:r>
        <w:rPr>
          <w:spacing w:val="-2"/>
          <w:u w:val="single"/>
        </w:rPr>
        <w:t>Implementation</w:t>
      </w:r>
    </w:p>
    <w:p w14:paraId="550B89CE">
      <w:pPr>
        <w:pStyle w:val="16"/>
        <w:keepNext w:val="0"/>
        <w:keepLines w:val="0"/>
        <w:widowControl/>
        <w:suppressLineNumbers w:val="0"/>
      </w:pPr>
      <w:r>
        <w:t xml:space="preserve">Implementation is one of the most crucial phases in the </w:t>
      </w:r>
      <w:r>
        <w:rPr>
          <w:rStyle w:val="17"/>
        </w:rPr>
        <w:t>System Development Life Cycle (SDLC)</w:t>
      </w:r>
      <w:r>
        <w:t>, as it transforms the theoretical design into a practical working system. This phase involves converting the planned design, layouts, and logic into an operational website that can be accessed and used by end users. Proper implementation ensures that the developed system fulfills all the requirements gathered during the analysis and design phases and delivers a smooth user experience without technical interruptions.</w:t>
      </w:r>
    </w:p>
    <w:p w14:paraId="75AAC772">
      <w:pPr>
        <w:pStyle w:val="16"/>
        <w:keepNext w:val="0"/>
        <w:keepLines w:val="0"/>
        <w:widowControl/>
        <w:suppressLineNumbers w:val="0"/>
      </w:pPr>
      <w:r>
        <w:t xml:space="preserve">The </w:t>
      </w:r>
      <w:r>
        <w:rPr>
          <w:rStyle w:val="12"/>
        </w:rPr>
        <w:t>BloomyBay</w:t>
      </w:r>
      <w:r>
        <w:t xml:space="preserve"> project — a gifting and flower delivery platform — was implemented as a </w:t>
      </w:r>
      <w:r>
        <w:rPr>
          <w:rStyle w:val="17"/>
        </w:rPr>
        <w:t>fully frontend-based website</w:t>
      </w:r>
      <w:r>
        <w:t xml:space="preserve"> using HTML, CSS, and JavaScript. Since there is no backend integration, the focus during implementation was primarily on creating a responsive, user-friendly interface that aligns with the client’s brand identity and fulfills all stated objectives.</w:t>
      </w:r>
    </w:p>
    <w:p w14:paraId="618251B1">
      <w:pPr>
        <w:keepNext w:val="0"/>
        <w:keepLines w:val="0"/>
        <w:widowControl/>
        <w:suppressLineNumbers w:val="0"/>
      </w:pPr>
    </w:p>
    <w:p w14:paraId="0DB0D582">
      <w:pPr>
        <w:pStyle w:val="4"/>
        <w:keepNext w:val="0"/>
        <w:keepLines w:val="0"/>
        <w:widowControl/>
        <w:suppressLineNumbers w:val="0"/>
      </w:pPr>
      <w:r>
        <w:rPr>
          <w:rStyle w:val="17"/>
          <w:b/>
          <w:bCs/>
        </w:rPr>
        <w:t>Implementation Objectives</w:t>
      </w:r>
    </w:p>
    <w:p w14:paraId="76F37C99">
      <w:pPr>
        <w:pStyle w:val="16"/>
        <w:keepNext w:val="0"/>
        <w:keepLines w:val="0"/>
        <w:widowControl/>
        <w:suppressLineNumbers w:val="0"/>
      </w:pPr>
      <w:r>
        <w:t>The main goal of the implementation phase was to deploy the website design and ensure that all modules function correctly in real-world conditions. The specific objectives include:</w:t>
      </w:r>
    </w:p>
    <w:p w14:paraId="341F3079">
      <w:pPr>
        <w:pStyle w:val="16"/>
        <w:keepNext w:val="0"/>
        <w:keepLines w:val="0"/>
        <w:widowControl/>
        <w:suppressLineNumbers w:val="0"/>
        <w:ind w:left="720"/>
      </w:pPr>
      <w:r>
        <w:rPr>
          <w:rStyle w:val="17"/>
        </w:rPr>
        <w:t>Converting Design into Code:</w:t>
      </w:r>
      <w:r>
        <w:br w:type="textWrapping"/>
      </w:r>
      <w:r>
        <w:t>Transforming wireframes and layout designs into functional HTML and CSS code structures.</w:t>
      </w:r>
    </w:p>
    <w:p w14:paraId="1148DFDF">
      <w:pPr>
        <w:pStyle w:val="16"/>
        <w:keepNext w:val="0"/>
        <w:keepLines w:val="0"/>
        <w:widowControl/>
        <w:suppressLineNumbers w:val="0"/>
        <w:ind w:left="720"/>
      </w:pPr>
      <w:r>
        <w:rPr>
          <w:rStyle w:val="17"/>
        </w:rPr>
        <w:t>Ensuring Responsiveness:</w:t>
      </w:r>
      <w:r>
        <w:br w:type="textWrapping"/>
      </w:r>
      <w:r>
        <w:t>Implementing flexible layouts that adjust seamlessly across various screen sizes — including mobile, tablet, and desktop devices.</w:t>
      </w:r>
    </w:p>
    <w:p w14:paraId="282858A5">
      <w:pPr>
        <w:pStyle w:val="16"/>
        <w:keepNext w:val="0"/>
        <w:keepLines w:val="0"/>
        <w:widowControl/>
        <w:suppressLineNumbers w:val="0"/>
        <w:ind w:left="720"/>
      </w:pPr>
      <w:r>
        <w:rPr>
          <w:rStyle w:val="17"/>
        </w:rPr>
        <w:t>Integrating Interactive Elements:</w:t>
      </w:r>
      <w:r>
        <w:br w:type="textWrapping"/>
      </w:r>
      <w:r>
        <w:t>Using JavaScript for interactive features such as animations, hover effects, and form validation to improve user engagement.</w:t>
      </w:r>
    </w:p>
    <w:p w14:paraId="06722B5D">
      <w:pPr>
        <w:pStyle w:val="16"/>
        <w:keepNext w:val="0"/>
        <w:keepLines w:val="0"/>
        <w:widowControl/>
        <w:suppressLineNumbers w:val="0"/>
        <w:ind w:left="720"/>
      </w:pPr>
      <w:r>
        <w:rPr>
          <w:rStyle w:val="17"/>
        </w:rPr>
        <w:t>Testing and Debugging:</w:t>
      </w:r>
      <w:r>
        <w:br w:type="textWrapping"/>
      </w:r>
      <w:r>
        <w:t>Identifying and correcting issues in alignment, responsiveness, and functionality during different stages of implementation.</w:t>
      </w:r>
    </w:p>
    <w:p w14:paraId="1C094EC3">
      <w:pPr>
        <w:pStyle w:val="16"/>
        <w:keepNext w:val="0"/>
        <w:keepLines w:val="0"/>
        <w:widowControl/>
        <w:suppressLineNumbers w:val="0"/>
        <w:ind w:left="720"/>
      </w:pPr>
      <w:r>
        <w:rPr>
          <w:rStyle w:val="17"/>
        </w:rPr>
        <w:t>Final Deployment:</w:t>
      </w:r>
      <w:r>
        <w:br w:type="textWrapping"/>
      </w:r>
      <w:r>
        <w:t>Deploying the project files into a local environment for demonstration and review.</w:t>
      </w:r>
    </w:p>
    <w:p w14:paraId="69A25E71">
      <w:pPr>
        <w:keepNext w:val="0"/>
        <w:keepLines w:val="0"/>
        <w:widowControl/>
        <w:suppressLineNumbers w:val="0"/>
      </w:pPr>
    </w:p>
    <w:p w14:paraId="3FCED2BA">
      <w:pPr>
        <w:pStyle w:val="4"/>
        <w:keepNext w:val="0"/>
        <w:keepLines w:val="0"/>
        <w:widowControl/>
        <w:suppressLineNumbers w:val="0"/>
      </w:pPr>
      <w:r>
        <w:rPr>
          <w:rStyle w:val="17"/>
          <w:b/>
          <w:bCs/>
        </w:rPr>
        <w:t>Implementation Strategy</w:t>
      </w:r>
    </w:p>
    <w:p w14:paraId="38E59A43">
      <w:pPr>
        <w:pStyle w:val="16"/>
        <w:keepNext w:val="0"/>
        <w:keepLines w:val="0"/>
        <w:widowControl/>
        <w:suppressLineNumbers w:val="0"/>
      </w:pPr>
      <w:r>
        <w:t xml:space="preserve">A structured strategy was followed during the implementation of </w:t>
      </w:r>
      <w:r>
        <w:rPr>
          <w:rStyle w:val="12"/>
        </w:rPr>
        <w:t>BloomyBay</w:t>
      </w:r>
      <w:r>
        <w:t xml:space="preserve"> to ensure smooth development and error-free deployment. The strategy included the following key steps:</w:t>
      </w:r>
    </w:p>
    <w:p w14:paraId="2257F79B">
      <w:pPr>
        <w:pStyle w:val="16"/>
        <w:keepNext w:val="0"/>
        <w:keepLines w:val="0"/>
        <w:widowControl/>
        <w:numPr>
          <w:ilvl w:val="0"/>
          <w:numId w:val="21"/>
        </w:numPr>
        <w:suppressLineNumbers w:val="0"/>
        <w:ind w:left="425" w:leftChars="0" w:hanging="425" w:firstLineChars="0"/>
      </w:pPr>
      <w:r>
        <w:rPr>
          <w:rStyle w:val="17"/>
        </w:rPr>
        <w:t>Module-wise Development:</w:t>
      </w:r>
      <w:r>
        <w:br w:type="textWrapping"/>
      </w:r>
      <w:r>
        <w:t>Each section of the website—such as the homepage, product listing, about section, and contact form—was implemented independently. This modular approach ensured that any issue in one part of the system did not affect other sections.</w:t>
      </w:r>
    </w:p>
    <w:p w14:paraId="414F9490">
      <w:pPr>
        <w:pStyle w:val="16"/>
        <w:keepNext w:val="0"/>
        <w:keepLines w:val="0"/>
        <w:widowControl/>
        <w:numPr>
          <w:ilvl w:val="0"/>
          <w:numId w:val="21"/>
        </w:numPr>
        <w:suppressLineNumbers w:val="0"/>
        <w:ind w:left="425" w:leftChars="0" w:hanging="425" w:firstLineChars="0"/>
      </w:pPr>
      <w:r>
        <w:rPr>
          <w:rStyle w:val="17"/>
        </w:rPr>
        <w:t>Layered Structure Setup:</w:t>
      </w:r>
    </w:p>
    <w:p w14:paraId="25620AB8">
      <w:pPr>
        <w:pStyle w:val="16"/>
        <w:keepNext w:val="0"/>
        <w:keepLines w:val="0"/>
        <w:widowControl/>
        <w:numPr>
          <w:ilvl w:val="0"/>
          <w:numId w:val="20"/>
        </w:numPr>
        <w:suppressLineNumbers w:val="0"/>
        <w:ind w:left="420" w:leftChars="0" w:hanging="420" w:firstLineChars="0"/>
      </w:pPr>
      <w:r>
        <w:t xml:space="preserve">The </w:t>
      </w:r>
      <w:r>
        <w:rPr>
          <w:rStyle w:val="17"/>
        </w:rPr>
        <w:t>HTML layer</w:t>
      </w:r>
      <w:r>
        <w:t xml:space="preserve"> was used for structure and content.</w:t>
      </w:r>
    </w:p>
    <w:p w14:paraId="097E29D7">
      <w:pPr>
        <w:pStyle w:val="16"/>
        <w:keepNext w:val="0"/>
        <w:keepLines w:val="0"/>
        <w:widowControl/>
        <w:numPr>
          <w:ilvl w:val="0"/>
          <w:numId w:val="20"/>
        </w:numPr>
        <w:suppressLineNumbers w:val="0"/>
        <w:ind w:left="420" w:leftChars="0" w:hanging="420" w:firstLineChars="0"/>
      </w:pPr>
      <w:r>
        <w:t xml:space="preserve">The </w:t>
      </w:r>
      <w:r>
        <w:rPr>
          <w:rStyle w:val="17"/>
        </w:rPr>
        <w:t>CSS layer</w:t>
      </w:r>
      <w:r>
        <w:t xml:space="preserve"> was used for visual styling and layout design.</w:t>
      </w:r>
    </w:p>
    <w:p w14:paraId="03565D13">
      <w:pPr>
        <w:pStyle w:val="16"/>
        <w:keepNext w:val="0"/>
        <w:keepLines w:val="0"/>
        <w:widowControl/>
        <w:numPr>
          <w:ilvl w:val="0"/>
          <w:numId w:val="20"/>
        </w:numPr>
        <w:suppressLineNumbers w:val="0"/>
        <w:ind w:left="420" w:leftChars="0" w:hanging="420" w:firstLineChars="0"/>
      </w:pPr>
      <w:r>
        <w:t xml:space="preserve">The </w:t>
      </w:r>
      <w:r>
        <w:rPr>
          <w:rStyle w:val="17"/>
        </w:rPr>
        <w:t>JavaScript layer</w:t>
      </w:r>
      <w:r>
        <w:t xml:space="preserve"> handled interactivity, form validations, and smooth navigation.</w:t>
      </w:r>
    </w:p>
    <w:p w14:paraId="36093B04">
      <w:pPr>
        <w:pStyle w:val="16"/>
        <w:keepNext w:val="0"/>
        <w:keepLines w:val="0"/>
        <w:widowControl/>
        <w:numPr>
          <w:ilvl w:val="0"/>
          <w:numId w:val="21"/>
        </w:numPr>
        <w:suppressLineNumbers w:val="0"/>
        <w:tabs>
          <w:tab w:val="clear" w:pos="425"/>
        </w:tabs>
        <w:ind w:left="425" w:leftChars="0" w:right="0" w:rightChars="0" w:hanging="425" w:firstLineChars="0"/>
      </w:pPr>
      <w:r>
        <w:rPr>
          <w:rStyle w:val="17"/>
        </w:rPr>
        <w:t>Iterative Implementation:</w:t>
      </w:r>
      <w:r>
        <w:br w:type="textWrapping"/>
      </w:r>
      <w:r>
        <w:t>After each section was implemented, it was immediately tested for alignment, design accuracy, and browser compatibility. Feedback was applied iteratively to refine the website’s appearance and performance.</w:t>
      </w:r>
    </w:p>
    <w:p w14:paraId="6EDD1CD9">
      <w:pPr>
        <w:pStyle w:val="16"/>
        <w:keepNext w:val="0"/>
        <w:keepLines w:val="0"/>
        <w:widowControl/>
        <w:numPr>
          <w:ilvl w:val="0"/>
          <w:numId w:val="21"/>
        </w:numPr>
        <w:suppressLineNumbers w:val="0"/>
        <w:tabs>
          <w:tab w:val="clear" w:pos="425"/>
        </w:tabs>
        <w:ind w:left="425" w:leftChars="0" w:right="0" w:rightChars="0" w:hanging="425" w:firstLineChars="0"/>
      </w:pPr>
      <w:r>
        <w:rPr>
          <w:rStyle w:val="17"/>
        </w:rPr>
        <w:t>Responsive Design Configuration:</w:t>
      </w:r>
      <w:r>
        <w:br w:type="textWrapping"/>
      </w:r>
      <w:r>
        <w:t>The site layout was implemented using a grid-based structure and media queries, ensuring that it adapts gracefully to multiple devices.</w:t>
      </w:r>
    </w:p>
    <w:p w14:paraId="01AA3A17">
      <w:pPr>
        <w:pStyle w:val="16"/>
        <w:keepNext w:val="0"/>
        <w:keepLines w:val="0"/>
        <w:widowControl/>
        <w:numPr>
          <w:ilvl w:val="0"/>
          <w:numId w:val="21"/>
        </w:numPr>
        <w:suppressLineNumbers w:val="0"/>
        <w:tabs>
          <w:tab w:val="clear" w:pos="425"/>
        </w:tabs>
        <w:ind w:left="425" w:leftChars="0" w:right="0" w:rightChars="0" w:hanging="425" w:firstLineChars="0"/>
      </w:pPr>
      <w:r>
        <w:rPr>
          <w:rStyle w:val="17"/>
        </w:rPr>
        <w:t>Cross-Browser Testing:</w:t>
      </w:r>
      <w:r>
        <w:br w:type="textWrapping"/>
      </w:r>
      <w:r>
        <w:t>After completion, the website was tested on different browsers (Google Chrome, Mozilla Firefox, Microsoft Edge) to confirm consistency and performance.</w:t>
      </w:r>
    </w:p>
    <w:p w14:paraId="2EDBAB96">
      <w:pPr>
        <w:keepNext w:val="0"/>
        <w:keepLines w:val="0"/>
        <w:widowControl/>
        <w:suppressLineNumbers w:val="0"/>
      </w:pPr>
    </w:p>
    <w:p w14:paraId="2BA92649">
      <w:pPr>
        <w:pStyle w:val="4"/>
        <w:keepNext w:val="0"/>
        <w:keepLines w:val="0"/>
        <w:widowControl/>
        <w:suppressLineNumbers w:val="0"/>
      </w:pPr>
      <w:r>
        <w:rPr>
          <w:rStyle w:val="17"/>
          <w:b/>
          <w:bCs/>
        </w:rPr>
        <w:t>Implementation Process</w:t>
      </w:r>
    </w:p>
    <w:p w14:paraId="717F0712">
      <w:pPr>
        <w:pStyle w:val="16"/>
        <w:keepNext w:val="0"/>
        <w:keepLines w:val="0"/>
        <w:widowControl/>
        <w:suppressLineNumbers w:val="0"/>
      </w:pPr>
      <w:r>
        <w:t xml:space="preserve">The implementation process for </w:t>
      </w:r>
      <w:r>
        <w:rPr>
          <w:rStyle w:val="12"/>
        </w:rPr>
        <w:t>BloomyBay</w:t>
      </w:r>
      <w:r>
        <w:t xml:space="preserve"> was carried out in several stages, each focusing on a specific area of the website.</w:t>
      </w:r>
    </w:p>
    <w:p w14:paraId="25331485">
      <w:pPr>
        <w:pStyle w:val="16"/>
        <w:keepNext w:val="0"/>
        <w:keepLines w:val="0"/>
        <w:widowControl/>
        <w:suppressLineNumbers w:val="0"/>
      </w:pPr>
      <w:r>
        <w:rPr>
          <w:rStyle w:val="17"/>
        </w:rPr>
        <w:t>1. Setting Up Project Directory</w:t>
      </w:r>
      <w:r>
        <w:br w:type="textWrapping"/>
      </w:r>
      <w:r>
        <w:t>A well-organized file structure was created with separate folders for HTML, CSS, JavaScript, and image files. This organization simplified maintenance and future updates.</w:t>
      </w:r>
    </w:p>
    <w:p w14:paraId="301DC05C">
      <w:pPr>
        <w:pStyle w:val="16"/>
        <w:keepNext w:val="0"/>
        <w:keepLines w:val="0"/>
        <w:widowControl/>
        <w:suppressLineNumbers w:val="0"/>
      </w:pPr>
      <w:r>
        <w:rPr>
          <w:rStyle w:val="17"/>
        </w:rPr>
        <w:t>2. Developing the Homepage</w:t>
      </w:r>
      <w:r>
        <w:br w:type="textWrapping"/>
      </w:r>
      <w:r>
        <w:t>The homepage was designed with a banner section, navigation bar, featured product highlights, and promotional taglines. Attention was given to ensure smooth scrolling and interactive buttons.</w:t>
      </w:r>
    </w:p>
    <w:p w14:paraId="64AA5CD2">
      <w:pPr>
        <w:pStyle w:val="16"/>
        <w:keepNext w:val="0"/>
        <w:keepLines w:val="0"/>
        <w:widowControl/>
        <w:suppressLineNumbers w:val="0"/>
      </w:pPr>
      <w:r>
        <w:rPr>
          <w:rStyle w:val="17"/>
        </w:rPr>
        <w:t>3. Product Display Section</w:t>
      </w:r>
      <w:r>
        <w:br w:type="textWrapping"/>
      </w:r>
      <w:r>
        <w:t>This section included product cards displaying various gifting items like flowers, cakes, and personalized gifts. Each card contained an image, price, and brief description. Hover effects and animations were added for better engagement.</w:t>
      </w:r>
    </w:p>
    <w:p w14:paraId="0D7EC124">
      <w:pPr>
        <w:pStyle w:val="16"/>
        <w:keepNext w:val="0"/>
        <w:keepLines w:val="0"/>
        <w:widowControl/>
        <w:suppressLineNumbers w:val="0"/>
      </w:pPr>
      <w:r>
        <w:rPr>
          <w:rStyle w:val="17"/>
        </w:rPr>
        <w:t>4. About and Contact Sections</w:t>
      </w:r>
      <w:r>
        <w:br w:type="textWrapping"/>
      </w:r>
      <w:r>
        <w:t>An informative About page was implemented, describing the company’s vision and values. The Contact form included input fields with validation scripts to ensure correct data entry.</w:t>
      </w:r>
    </w:p>
    <w:p w14:paraId="1E2DB265">
      <w:pPr>
        <w:pStyle w:val="16"/>
        <w:keepNext w:val="0"/>
        <w:keepLines w:val="0"/>
        <w:widowControl/>
        <w:suppressLineNumbers w:val="0"/>
      </w:pPr>
      <w:r>
        <w:rPr>
          <w:rStyle w:val="17"/>
        </w:rPr>
        <w:t>5. Final Integration and Testing</w:t>
      </w:r>
      <w:r>
        <w:br w:type="textWrapping"/>
      </w:r>
      <w:r>
        <w:t>All modules were combined and tested together to ensure cohesive functionality, consistent styling, and smooth navigation throughout the website.</w:t>
      </w:r>
    </w:p>
    <w:p w14:paraId="134A61D6">
      <w:pPr>
        <w:keepNext w:val="0"/>
        <w:keepLines w:val="0"/>
        <w:widowControl/>
        <w:suppressLineNumbers w:val="0"/>
      </w:pPr>
    </w:p>
    <w:p w14:paraId="44EF6005">
      <w:pPr>
        <w:pStyle w:val="4"/>
        <w:keepNext w:val="0"/>
        <w:keepLines w:val="0"/>
        <w:widowControl/>
        <w:suppressLineNumbers w:val="0"/>
      </w:pPr>
      <w:r>
        <w:rPr>
          <w:rStyle w:val="17"/>
          <w:b/>
          <w:bCs/>
        </w:rPr>
        <w:t>Challenges During Implementation</w:t>
      </w:r>
    </w:p>
    <w:p w14:paraId="70D99FC4">
      <w:pPr>
        <w:pStyle w:val="16"/>
        <w:keepNext w:val="0"/>
        <w:keepLines w:val="0"/>
        <w:widowControl/>
        <w:suppressLineNumbers w:val="0"/>
      </w:pPr>
      <w:r>
        <w:t>During the implementation process, a few challenges were encountered, such as:</w:t>
      </w:r>
    </w:p>
    <w:p w14:paraId="752874D4">
      <w:pPr>
        <w:pStyle w:val="16"/>
        <w:keepNext w:val="0"/>
        <w:keepLines w:val="0"/>
        <w:widowControl/>
        <w:numPr>
          <w:ilvl w:val="0"/>
          <w:numId w:val="22"/>
        </w:numPr>
        <w:suppressLineNumbers w:val="0"/>
        <w:spacing w:line="360" w:lineRule="auto"/>
        <w:ind w:left="420" w:leftChars="0" w:hanging="420" w:firstLineChars="0"/>
      </w:pPr>
      <w:r>
        <w:t>Ensuring responsiveness across multiple screen sizes and browsers.</w:t>
      </w:r>
    </w:p>
    <w:p w14:paraId="1B8B2A17">
      <w:pPr>
        <w:pStyle w:val="16"/>
        <w:keepNext w:val="0"/>
        <w:keepLines w:val="0"/>
        <w:widowControl/>
        <w:numPr>
          <w:ilvl w:val="0"/>
          <w:numId w:val="22"/>
        </w:numPr>
        <w:suppressLineNumbers w:val="0"/>
        <w:spacing w:line="360" w:lineRule="auto"/>
        <w:ind w:left="420" w:leftChars="0" w:hanging="420" w:firstLineChars="0"/>
      </w:pPr>
      <w:r>
        <w:t>Adjusting image dimensions and alignment without affecting layout balance.</w:t>
      </w:r>
    </w:p>
    <w:p w14:paraId="485CA0CB">
      <w:pPr>
        <w:pStyle w:val="16"/>
        <w:keepNext w:val="0"/>
        <w:keepLines w:val="0"/>
        <w:widowControl/>
        <w:numPr>
          <w:ilvl w:val="0"/>
          <w:numId w:val="22"/>
        </w:numPr>
        <w:suppressLineNumbers w:val="0"/>
        <w:spacing w:line="360" w:lineRule="auto"/>
        <w:ind w:left="420" w:leftChars="0" w:hanging="420" w:firstLineChars="0"/>
      </w:pPr>
      <w:r>
        <w:t>Managing animations and transitions without increasing page load time.</w:t>
      </w:r>
    </w:p>
    <w:p w14:paraId="037E53C4">
      <w:pPr>
        <w:pStyle w:val="16"/>
        <w:keepNext w:val="0"/>
        <w:keepLines w:val="0"/>
        <w:widowControl/>
        <w:numPr>
          <w:ilvl w:val="0"/>
          <w:numId w:val="22"/>
        </w:numPr>
        <w:suppressLineNumbers w:val="0"/>
        <w:spacing w:line="360" w:lineRule="auto"/>
        <w:ind w:left="420" w:leftChars="0" w:hanging="420" w:firstLineChars="0"/>
      </w:pPr>
      <w:r>
        <w:t>Debugging CSS conflicts between different components</w:t>
      </w:r>
    </w:p>
    <w:p w14:paraId="546F4323">
      <w:pPr>
        <w:pStyle w:val="16"/>
        <w:keepNext w:val="0"/>
        <w:keepLines w:val="0"/>
        <w:widowControl/>
        <w:suppressLineNumbers w:val="0"/>
      </w:pPr>
      <w:r>
        <w:t>Each issue was identified, analyzed, and resolved using browser developer tools and testing iterations, ensuring that the final product was visually consistent and stable.</w:t>
      </w:r>
    </w:p>
    <w:p w14:paraId="3B2A1BB6">
      <w:pPr>
        <w:keepNext w:val="0"/>
        <w:keepLines w:val="0"/>
        <w:widowControl/>
        <w:suppressLineNumbers w:val="0"/>
      </w:pPr>
    </w:p>
    <w:p w14:paraId="597FA551">
      <w:pPr>
        <w:pStyle w:val="4"/>
        <w:keepNext w:val="0"/>
        <w:keepLines w:val="0"/>
        <w:widowControl/>
        <w:suppressLineNumbers w:val="0"/>
      </w:pPr>
      <w:r>
        <w:rPr>
          <w:rStyle w:val="17"/>
          <w:b/>
          <w:bCs/>
        </w:rPr>
        <w:t>Outcome of Implementation</w:t>
      </w:r>
    </w:p>
    <w:p w14:paraId="775E2770">
      <w:pPr>
        <w:pStyle w:val="16"/>
        <w:keepNext w:val="0"/>
        <w:keepLines w:val="0"/>
        <w:widowControl/>
        <w:suppressLineNumbers w:val="0"/>
      </w:pPr>
      <w:r>
        <w:t xml:space="preserve">The implementation of </w:t>
      </w:r>
      <w:r>
        <w:rPr>
          <w:rStyle w:val="12"/>
        </w:rPr>
        <w:t>BloomyBay</w:t>
      </w:r>
      <w:r>
        <w:t xml:space="preserve"> resulted in a </w:t>
      </w:r>
      <w:r>
        <w:rPr>
          <w:rStyle w:val="17"/>
        </w:rPr>
        <w:t>fully functional, responsive, and visually appealing website</w:t>
      </w:r>
      <w:r>
        <w:t>. The system met all design and usability goals set during the planning phase. Users can now easily navigate between pages, explore gifting options, and interact with the website through a clean and intuitive interface.</w:t>
      </w:r>
    </w:p>
    <w:p w14:paraId="561B2437">
      <w:pPr>
        <w:pStyle w:val="16"/>
        <w:keepNext w:val="0"/>
        <w:keepLines w:val="0"/>
        <w:widowControl/>
        <w:suppressLineNumbers w:val="0"/>
      </w:pPr>
      <w:r>
        <w:t>This successful implementation marks the transformation of a conceptual design into a practical working product, meeting all project objectives and user expectations.</w:t>
      </w:r>
    </w:p>
    <w:p w14:paraId="072C8247">
      <w:pPr>
        <w:pStyle w:val="11"/>
        <w:rPr>
          <w:sz w:val="22"/>
        </w:rPr>
      </w:pPr>
    </w:p>
    <w:p w14:paraId="50AA1CAA">
      <w:pPr>
        <w:pStyle w:val="11"/>
        <w:spacing w:before="199"/>
        <w:rPr>
          <w:sz w:val="22"/>
        </w:rPr>
      </w:pPr>
    </w:p>
    <w:p w14:paraId="2BB2D3E5">
      <w:pPr>
        <w:pStyle w:val="2"/>
        <w:ind w:left="717" w:right="139"/>
        <w:rPr>
          <w:u w:val="none"/>
        </w:rPr>
      </w:pPr>
      <w:r>
        <w:rPr>
          <w:u w:val="single"/>
        </w:rPr>
        <w:t>LIMITATIONS</w:t>
      </w:r>
      <w:r>
        <w:rPr>
          <w:spacing w:val="-2"/>
          <w:u w:val="single"/>
        </w:rPr>
        <w:t xml:space="preserve"> </w:t>
      </w:r>
      <w:r>
        <w:rPr>
          <w:u w:val="single"/>
        </w:rPr>
        <w:t>OF</w:t>
      </w:r>
      <w:r>
        <w:rPr>
          <w:spacing w:val="1"/>
          <w:u w:val="single"/>
        </w:rPr>
        <w:t xml:space="preserve"> </w:t>
      </w:r>
      <w:r>
        <w:rPr>
          <w:u w:val="single"/>
        </w:rPr>
        <w:t xml:space="preserve">THE </w:t>
      </w:r>
      <w:r>
        <w:rPr>
          <w:spacing w:val="-2"/>
          <w:u w:val="single"/>
        </w:rPr>
        <w:t>PROJECT</w:t>
      </w:r>
    </w:p>
    <w:p w14:paraId="2E931CAE">
      <w:pPr>
        <w:pStyle w:val="11"/>
        <w:spacing w:before="210"/>
        <w:rPr>
          <w:b/>
        </w:rPr>
      </w:pPr>
    </w:p>
    <w:p w14:paraId="468C4312">
      <w:pPr>
        <w:pStyle w:val="16"/>
        <w:keepNext w:val="0"/>
        <w:keepLines w:val="0"/>
        <w:widowControl/>
        <w:suppressLineNumbers w:val="0"/>
      </w:pPr>
      <w:r>
        <w:t xml:space="preserve">Every project, regardless of its scope or planning, carries certain limitations that may affect its efficiency, scalability, or usability. The </w:t>
      </w:r>
      <w:r>
        <w:rPr>
          <w:rStyle w:val="12"/>
        </w:rPr>
        <w:t>BloomyBay Frontend Website</w:t>
      </w:r>
      <w:r>
        <w:t xml:space="preserve"> was designed and implemented with several considerations; however, there are still a few constraints identified during development and testing.</w:t>
      </w:r>
    </w:p>
    <w:p w14:paraId="51F26BED">
      <w:pPr>
        <w:pStyle w:val="4"/>
        <w:keepNext w:val="0"/>
        <w:keepLines w:val="0"/>
        <w:widowControl/>
        <w:suppressLineNumbers w:val="0"/>
      </w:pPr>
      <w:r>
        <w:rPr>
          <w:rStyle w:val="17"/>
          <w:b/>
          <w:bCs/>
        </w:rPr>
        <w:t>1. Limited Functionality (Frontend Only)</w:t>
      </w:r>
    </w:p>
    <w:p w14:paraId="7A8F2720">
      <w:pPr>
        <w:pStyle w:val="16"/>
        <w:keepNext w:val="0"/>
        <w:keepLines w:val="0"/>
        <w:widowControl/>
        <w:suppressLineNumbers w:val="0"/>
      </w:pPr>
      <w:r>
        <w:t>The current project is developed purely using HTML, CSS, and JavaScript, without a backend database or server integration. This restricts dynamic operations such as user authentication, order tracking, and real-time product management.</w:t>
      </w:r>
    </w:p>
    <w:p w14:paraId="7D3F6B7D">
      <w:pPr>
        <w:pStyle w:val="4"/>
        <w:keepNext w:val="0"/>
        <w:keepLines w:val="0"/>
        <w:widowControl/>
        <w:suppressLineNumbers w:val="0"/>
      </w:pPr>
      <w:r>
        <w:rPr>
          <w:rStyle w:val="17"/>
          <w:b/>
          <w:bCs/>
        </w:rPr>
        <w:t>2. Dependence on Internet Connectivity</w:t>
      </w:r>
    </w:p>
    <w:p w14:paraId="49EF448C">
      <w:pPr>
        <w:pStyle w:val="16"/>
        <w:keepNext w:val="0"/>
        <w:keepLines w:val="0"/>
        <w:widowControl/>
        <w:suppressLineNumbers w:val="0"/>
      </w:pPr>
      <w:r>
        <w:t>Since the website is designed for online access, a stable internet connection is required for optimal viewing and performance. Users with slow connectivity might face issues such as delayed image loading or interrupted animations.</w:t>
      </w:r>
    </w:p>
    <w:p w14:paraId="40E05F8D">
      <w:pPr>
        <w:pStyle w:val="4"/>
        <w:keepNext w:val="0"/>
        <w:keepLines w:val="0"/>
        <w:widowControl/>
        <w:suppressLineNumbers w:val="0"/>
      </w:pPr>
      <w:r>
        <w:rPr>
          <w:rStyle w:val="17"/>
          <w:b/>
          <w:bCs/>
        </w:rPr>
        <w:t>3. Static Data and No Real Transactions</w:t>
      </w:r>
    </w:p>
    <w:p w14:paraId="68325299">
      <w:pPr>
        <w:pStyle w:val="16"/>
        <w:keepNext w:val="0"/>
        <w:keepLines w:val="0"/>
        <w:widowControl/>
        <w:suppressLineNumbers w:val="0"/>
      </w:pPr>
      <w:r>
        <w:t>All product details, images, and pricing are static and manually coded. The system does not support live updates, stock management, or secure payment gateways.</w:t>
      </w:r>
    </w:p>
    <w:p w14:paraId="24298D9D">
      <w:pPr>
        <w:pStyle w:val="4"/>
        <w:keepNext w:val="0"/>
        <w:keepLines w:val="0"/>
        <w:widowControl/>
        <w:suppressLineNumbers w:val="0"/>
      </w:pPr>
      <w:r>
        <w:rPr>
          <w:rStyle w:val="17"/>
          <w:b/>
          <w:bCs/>
        </w:rPr>
        <w:t>4. Browser Compatibility Issues</w:t>
      </w:r>
    </w:p>
    <w:p w14:paraId="757C90DD">
      <w:pPr>
        <w:pStyle w:val="16"/>
        <w:keepNext w:val="0"/>
        <w:keepLines w:val="0"/>
        <w:widowControl/>
        <w:suppressLineNumbers w:val="0"/>
      </w:pPr>
      <w:r>
        <w:t>Although tested across multiple browsers, certain visual inconsistencies may still appear in older browser versions or devices with limited rendering support for modern CSS and JavaScript features.</w:t>
      </w:r>
    </w:p>
    <w:p w14:paraId="4BC04F8E">
      <w:pPr>
        <w:pStyle w:val="4"/>
        <w:keepNext w:val="0"/>
        <w:keepLines w:val="0"/>
        <w:widowControl/>
        <w:suppressLineNumbers w:val="0"/>
      </w:pPr>
      <w:r>
        <w:rPr>
          <w:rStyle w:val="17"/>
          <w:b/>
          <w:bCs/>
        </w:rPr>
        <w:t>5. Security and Privacy Limitations</w:t>
      </w:r>
    </w:p>
    <w:p w14:paraId="1067010A">
      <w:pPr>
        <w:pStyle w:val="16"/>
        <w:keepNext w:val="0"/>
        <w:keepLines w:val="0"/>
        <w:widowControl/>
        <w:suppressLineNumbers w:val="0"/>
      </w:pPr>
      <w:r>
        <w:t>As there is no backend or encryption mechanism, sensitive user data such as contact information is not securely stored or protected. This makes it unsuitable for live deployment without additional security layers.</w:t>
      </w:r>
    </w:p>
    <w:p w14:paraId="45CC1D99">
      <w:pPr>
        <w:pStyle w:val="4"/>
        <w:keepNext w:val="0"/>
        <w:keepLines w:val="0"/>
        <w:widowControl/>
        <w:suppressLineNumbers w:val="0"/>
      </w:pPr>
      <w:r>
        <w:rPr>
          <w:rStyle w:val="17"/>
          <w:b/>
          <w:bCs/>
        </w:rPr>
        <w:t>6. Maintenance and Scalability Challenges</w:t>
      </w:r>
    </w:p>
    <w:p w14:paraId="4CEEFADF">
      <w:pPr>
        <w:pStyle w:val="16"/>
        <w:keepNext w:val="0"/>
        <w:keepLines w:val="0"/>
        <w:widowControl/>
        <w:suppressLineNumbers w:val="0"/>
      </w:pPr>
      <w:r>
        <w:t>Since all updates must be done manually within the source code, maintaining or scaling the website to include new features, categories, or dynamic functionalities can become time-consuming.</w:t>
      </w:r>
    </w:p>
    <w:p w14:paraId="7867AAFB">
      <w:pPr>
        <w:keepNext w:val="0"/>
        <w:keepLines w:val="0"/>
        <w:widowControl/>
        <w:suppressLineNumbers w:val="0"/>
      </w:pPr>
    </w:p>
    <w:p w14:paraId="6F6279AB">
      <w:pPr>
        <w:pStyle w:val="3"/>
        <w:keepNext w:val="0"/>
        <w:keepLines w:val="0"/>
        <w:widowControl/>
        <w:suppressLineNumbers w:val="0"/>
        <w:jc w:val="center"/>
      </w:pPr>
      <w:r>
        <w:rPr>
          <w:rStyle w:val="17"/>
          <w:b/>
          <w:bCs/>
        </w:rPr>
        <w:t>CHAPTER 9: SYSTEM DESIGN</w:t>
      </w:r>
    </w:p>
    <w:p w14:paraId="0258E992">
      <w:pPr>
        <w:pStyle w:val="4"/>
        <w:keepNext w:val="0"/>
        <w:keepLines w:val="0"/>
        <w:widowControl/>
        <w:suppressLineNumbers w:val="0"/>
      </w:pPr>
      <w:r>
        <w:rPr>
          <w:rStyle w:val="17"/>
          <w:b/>
          <w:bCs/>
        </w:rPr>
        <w:t>Introduction</w:t>
      </w:r>
    </w:p>
    <w:p w14:paraId="30F5E9BD">
      <w:pPr>
        <w:pStyle w:val="16"/>
        <w:keepNext w:val="0"/>
        <w:keepLines w:val="0"/>
        <w:widowControl/>
        <w:suppressLineNumbers w:val="0"/>
      </w:pPr>
      <w:r>
        <w:t xml:space="preserve">System Design is the process of translating user requirements and system analysis results into a structured framework that describes how the system will function. The main objective of system design is to ensure that the final product is </w:t>
      </w:r>
      <w:r>
        <w:rPr>
          <w:rStyle w:val="17"/>
        </w:rPr>
        <w:t>efficient, user-friendly, and meets organizational goals</w:t>
      </w:r>
      <w:r>
        <w:t>.</w:t>
      </w:r>
    </w:p>
    <w:p w14:paraId="24B03602">
      <w:pPr>
        <w:pStyle w:val="16"/>
        <w:keepNext w:val="0"/>
        <w:keepLines w:val="0"/>
        <w:widowControl/>
        <w:suppressLineNumbers w:val="0"/>
      </w:pPr>
      <w:r>
        <w:t xml:space="preserve">For </w:t>
      </w:r>
      <w:r>
        <w:rPr>
          <w:rStyle w:val="12"/>
        </w:rPr>
        <w:t>BloomyBay</w:t>
      </w:r>
      <w:r>
        <w:t>, the design process focused on creating a clean, interactive, and visually appealing interface that enhances the user’s experience while browsing products or navigating through pages.</w:t>
      </w:r>
    </w:p>
    <w:p w14:paraId="0B6EE41B">
      <w:pPr>
        <w:keepNext w:val="0"/>
        <w:keepLines w:val="0"/>
        <w:widowControl/>
        <w:suppressLineNumbers w:val="0"/>
      </w:pPr>
    </w:p>
    <w:p w14:paraId="5BB3B7FA">
      <w:pPr>
        <w:pStyle w:val="4"/>
        <w:keepNext w:val="0"/>
        <w:keepLines w:val="0"/>
        <w:widowControl/>
        <w:suppressLineNumbers w:val="0"/>
      </w:pPr>
      <w:r>
        <w:rPr>
          <w:rStyle w:val="17"/>
          <w:b/>
          <w:bCs/>
        </w:rPr>
        <w:t>Stages of System Design</w:t>
      </w:r>
    </w:p>
    <w:p w14:paraId="3A74483F">
      <w:pPr>
        <w:pStyle w:val="16"/>
        <w:keepNext w:val="0"/>
        <w:keepLines w:val="0"/>
        <w:widowControl/>
        <w:numPr>
          <w:ilvl w:val="0"/>
          <w:numId w:val="23"/>
        </w:numPr>
        <w:suppressLineNumbers w:val="0"/>
        <w:spacing w:line="360" w:lineRule="auto"/>
        <w:ind w:left="425" w:leftChars="0" w:hanging="425" w:firstLineChars="0"/>
      </w:pPr>
      <w:r>
        <w:rPr>
          <w:rStyle w:val="17"/>
        </w:rPr>
        <w:t>Data Entry Design</w:t>
      </w:r>
      <w:r>
        <w:br w:type="textWrapping"/>
      </w:r>
      <w:r>
        <w:t>User input is gathered through interactive web forms and search boxes. Although the site is static, forms are designed to collect essential data such as user name, contact details, and feedback.</w:t>
      </w:r>
    </w:p>
    <w:p w14:paraId="0E47E7AD">
      <w:pPr>
        <w:pStyle w:val="16"/>
        <w:keepNext w:val="0"/>
        <w:keepLines w:val="0"/>
        <w:widowControl/>
        <w:numPr>
          <w:ilvl w:val="0"/>
          <w:numId w:val="23"/>
        </w:numPr>
        <w:suppressLineNumbers w:val="0"/>
        <w:spacing w:line="360" w:lineRule="auto"/>
        <w:ind w:left="425" w:leftChars="0" w:hanging="425" w:firstLineChars="0"/>
      </w:pPr>
      <w:r>
        <w:rPr>
          <w:rStyle w:val="17"/>
        </w:rPr>
        <w:t>Data Correction</w:t>
      </w:r>
      <w:r>
        <w:br w:type="textWrapping"/>
      </w:r>
      <w:r>
        <w:t>Basic form validation using JavaScript ensures that incorrect or incomplete data entries (like invalid email formats) are flagged before submission.</w:t>
      </w:r>
    </w:p>
    <w:p w14:paraId="641B5C4F">
      <w:pPr>
        <w:pStyle w:val="16"/>
        <w:keepNext w:val="0"/>
        <w:keepLines w:val="0"/>
        <w:widowControl/>
        <w:numPr>
          <w:ilvl w:val="0"/>
          <w:numId w:val="23"/>
        </w:numPr>
        <w:suppressLineNumbers w:val="0"/>
        <w:spacing w:line="360" w:lineRule="auto"/>
        <w:ind w:left="425" w:leftChars="0" w:hanging="425" w:firstLineChars="0"/>
      </w:pPr>
      <w:r>
        <w:rPr>
          <w:rStyle w:val="17"/>
        </w:rPr>
        <w:t>Data Deletion</w:t>
      </w:r>
      <w:r>
        <w:br w:type="textWrapping"/>
      </w:r>
      <w:r>
        <w:t>As the current version is frontend-based, deletion of records is not functional. However, the design supports future integration with backend databases to enable CRUD (Create, Read, Update, Delete) operations.</w:t>
      </w:r>
    </w:p>
    <w:p w14:paraId="6AE90EEF">
      <w:pPr>
        <w:pStyle w:val="16"/>
        <w:keepNext w:val="0"/>
        <w:keepLines w:val="0"/>
        <w:widowControl/>
        <w:numPr>
          <w:ilvl w:val="0"/>
          <w:numId w:val="23"/>
        </w:numPr>
        <w:suppressLineNumbers w:val="0"/>
        <w:spacing w:line="360" w:lineRule="auto"/>
        <w:ind w:left="425" w:leftChars="0" w:hanging="425" w:firstLineChars="0"/>
      </w:pPr>
      <w:r>
        <w:rPr>
          <w:rStyle w:val="17"/>
        </w:rPr>
        <w:t>Processing</w:t>
      </w:r>
      <w:r>
        <w:br w:type="textWrapping"/>
      </w:r>
      <w:r>
        <w:t>All page navigation, animations, and visual transitions are handled client-side using JavaScript and CSS. This ensures smooth user interactions and quick page loads.</w:t>
      </w:r>
    </w:p>
    <w:p w14:paraId="668BFA7F">
      <w:pPr>
        <w:pStyle w:val="16"/>
        <w:keepNext w:val="0"/>
        <w:keepLines w:val="0"/>
        <w:widowControl/>
        <w:numPr>
          <w:ilvl w:val="0"/>
          <w:numId w:val="23"/>
        </w:numPr>
        <w:suppressLineNumbers w:val="0"/>
        <w:spacing w:line="360" w:lineRule="auto"/>
        <w:ind w:left="425" w:leftChars="0" w:hanging="425" w:firstLineChars="0"/>
      </w:pPr>
      <w:r>
        <w:rPr>
          <w:rStyle w:val="17"/>
        </w:rPr>
        <w:t>Sorting and Indexing</w:t>
      </w:r>
      <w:r>
        <w:br w:type="textWrapping"/>
      </w:r>
      <w:r>
        <w:t>Product listings and featured items are organized categorically to enhance visibility and navigation. Sorting logic can be extended in future versions using backend scripts.</w:t>
      </w:r>
    </w:p>
    <w:p w14:paraId="3585D924">
      <w:pPr>
        <w:pStyle w:val="16"/>
        <w:keepNext w:val="0"/>
        <w:keepLines w:val="0"/>
        <w:widowControl/>
        <w:numPr>
          <w:ilvl w:val="0"/>
          <w:numId w:val="23"/>
        </w:numPr>
        <w:suppressLineNumbers w:val="0"/>
        <w:spacing w:line="360" w:lineRule="auto"/>
        <w:ind w:left="425" w:leftChars="0" w:hanging="425" w:firstLineChars="0"/>
      </w:pPr>
      <w:r>
        <w:rPr>
          <w:rStyle w:val="17"/>
        </w:rPr>
        <w:t>Report Generation</w:t>
      </w:r>
      <w:r>
        <w:br w:type="textWrapping"/>
      </w:r>
      <w:r>
        <w:t>In future iterations, dynamic reporting modules can be developed to generate data-driven insights, such as sales trends or product popularity, based on real-time transactions.</w:t>
      </w:r>
    </w:p>
    <w:p w14:paraId="0F1F40F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6FBB505">
      <w:pPr>
        <w:pStyle w:val="4"/>
        <w:keepNext w:val="0"/>
        <w:keepLines w:val="0"/>
        <w:widowControl/>
        <w:suppressLineNumbers w:val="0"/>
      </w:pPr>
      <w:r>
        <w:rPr>
          <w:rStyle w:val="17"/>
          <w:b/>
          <w:bCs/>
        </w:rPr>
        <w:t>Relational Model (Conceptual Overview)</w:t>
      </w:r>
    </w:p>
    <w:p w14:paraId="127529D7">
      <w:pPr>
        <w:pStyle w:val="16"/>
        <w:keepNext w:val="0"/>
        <w:keepLines w:val="0"/>
        <w:widowControl/>
        <w:suppressLineNumbers w:val="0"/>
      </w:pPr>
      <w:r>
        <w:t xml:space="preserve">Although </w:t>
      </w:r>
      <w:r>
        <w:rPr>
          <w:rStyle w:val="12"/>
        </w:rPr>
        <w:t>BloomyBay</w:t>
      </w:r>
      <w:r>
        <w:t xml:space="preserve"> currently does not include a backend database, a </w:t>
      </w:r>
      <w:r>
        <w:rPr>
          <w:rStyle w:val="17"/>
        </w:rPr>
        <w:t>conceptual relational model</w:t>
      </w:r>
      <w:r>
        <w:t xml:space="preserve"> was designed for future scalability. It follows the principles of normalization to minimize redundancy and maintain data consistency.</w:t>
      </w:r>
    </w:p>
    <w:p w14:paraId="48695EF2">
      <w:pPr>
        <w:pStyle w:val="16"/>
        <w:keepNext w:val="0"/>
        <w:keepLines w:val="0"/>
        <w:widowControl/>
        <w:suppressLineNumbers w:val="0"/>
      </w:pPr>
      <w:r>
        <w:t>Proposed tables include:</w:t>
      </w:r>
    </w:p>
    <w:p w14:paraId="2BDE0110">
      <w:pPr>
        <w:pStyle w:val="16"/>
        <w:keepNext w:val="0"/>
        <w:keepLines w:val="0"/>
        <w:widowControl/>
        <w:numPr>
          <w:ilvl w:val="0"/>
          <w:numId w:val="22"/>
        </w:numPr>
        <w:suppressLineNumbers w:val="0"/>
        <w:spacing w:line="360" w:lineRule="auto"/>
        <w:ind w:left="420" w:leftChars="0" w:hanging="420" w:firstLineChars="0"/>
      </w:pPr>
      <w:r>
        <w:rPr>
          <w:rStyle w:val="17"/>
        </w:rPr>
        <w:t>Customers Table:</w:t>
      </w:r>
      <w:r>
        <w:t xml:space="preserve"> Customer ID, Name, Contact, Email, Address</w:t>
      </w:r>
    </w:p>
    <w:p w14:paraId="0B5069FD">
      <w:pPr>
        <w:pStyle w:val="16"/>
        <w:keepNext w:val="0"/>
        <w:keepLines w:val="0"/>
        <w:widowControl/>
        <w:numPr>
          <w:ilvl w:val="0"/>
          <w:numId w:val="22"/>
        </w:numPr>
        <w:suppressLineNumbers w:val="0"/>
        <w:spacing w:line="360" w:lineRule="auto"/>
        <w:ind w:left="420" w:leftChars="0" w:hanging="420" w:firstLineChars="0"/>
      </w:pPr>
      <w:r>
        <w:rPr>
          <w:rStyle w:val="17"/>
        </w:rPr>
        <w:t>Products Table:</w:t>
      </w:r>
      <w:r>
        <w:t xml:space="preserve"> Product ID, Category, Name, Price, Image, Stock</w:t>
      </w:r>
    </w:p>
    <w:p w14:paraId="62A86F24">
      <w:pPr>
        <w:pStyle w:val="16"/>
        <w:keepNext w:val="0"/>
        <w:keepLines w:val="0"/>
        <w:widowControl/>
        <w:numPr>
          <w:ilvl w:val="0"/>
          <w:numId w:val="22"/>
        </w:numPr>
        <w:suppressLineNumbers w:val="0"/>
        <w:spacing w:line="360" w:lineRule="auto"/>
        <w:ind w:left="420" w:leftChars="0" w:hanging="420" w:firstLineChars="0"/>
      </w:pPr>
      <w:r>
        <w:rPr>
          <w:rStyle w:val="17"/>
        </w:rPr>
        <w:t>Orders Table:</w:t>
      </w:r>
      <w:r>
        <w:t xml:space="preserve"> Order ID, Customer ID, Product ID, Quantity, Date</w:t>
      </w:r>
    </w:p>
    <w:p w14:paraId="71396444">
      <w:pPr>
        <w:pStyle w:val="16"/>
        <w:keepNext w:val="0"/>
        <w:keepLines w:val="0"/>
        <w:widowControl/>
        <w:numPr>
          <w:ilvl w:val="0"/>
          <w:numId w:val="22"/>
        </w:numPr>
        <w:suppressLineNumbers w:val="0"/>
        <w:spacing w:line="360" w:lineRule="auto"/>
        <w:ind w:left="420" w:leftChars="0" w:hanging="420" w:firstLineChars="0"/>
      </w:pPr>
      <w:r>
        <w:rPr>
          <w:rStyle w:val="17"/>
        </w:rPr>
        <w:t>Feedback Table:</w:t>
      </w:r>
      <w:r>
        <w:t xml:space="preserve"> Feedback ID, Customer ID, Message, Rating</w:t>
      </w:r>
    </w:p>
    <w:p w14:paraId="25F526FF">
      <w:pPr>
        <w:keepNext w:val="0"/>
        <w:keepLines w:val="0"/>
        <w:widowControl/>
        <w:suppressLineNumbers w:val="0"/>
      </w:pPr>
    </w:p>
    <w:p w14:paraId="6E230431">
      <w:pPr>
        <w:pStyle w:val="4"/>
        <w:keepNext w:val="0"/>
        <w:keepLines w:val="0"/>
        <w:widowControl/>
        <w:suppressLineNumbers w:val="0"/>
      </w:pPr>
      <w:r>
        <w:rPr>
          <w:rStyle w:val="17"/>
          <w:b/>
          <w:bCs/>
        </w:rPr>
        <w:t>Code Design</w:t>
      </w:r>
    </w:p>
    <w:p w14:paraId="49789713">
      <w:pPr>
        <w:pStyle w:val="16"/>
        <w:keepNext w:val="0"/>
        <w:keepLines w:val="0"/>
        <w:widowControl/>
        <w:suppressLineNumbers w:val="0"/>
      </w:pPr>
      <w:r>
        <w:t>For managing large code structures efficiently, a modular coding approach was adopted.</w:t>
      </w:r>
    </w:p>
    <w:p w14:paraId="7D92CEAB">
      <w:pPr>
        <w:pStyle w:val="16"/>
        <w:keepNext w:val="0"/>
        <w:keepLines w:val="0"/>
        <w:widowControl/>
        <w:numPr>
          <w:ilvl w:val="0"/>
          <w:numId w:val="22"/>
        </w:numPr>
        <w:suppressLineNumbers w:val="0"/>
        <w:spacing w:line="360" w:lineRule="auto"/>
        <w:ind w:left="420" w:leftChars="0" w:hanging="420" w:firstLineChars="0"/>
      </w:pPr>
      <w:r>
        <w:rPr>
          <w:rStyle w:val="17"/>
        </w:rPr>
        <w:t>HTML files</w:t>
      </w:r>
      <w:r>
        <w:t xml:space="preserve"> define structure and layout.</w:t>
      </w:r>
    </w:p>
    <w:p w14:paraId="103087E5">
      <w:pPr>
        <w:pStyle w:val="16"/>
        <w:keepNext w:val="0"/>
        <w:keepLines w:val="0"/>
        <w:widowControl/>
        <w:numPr>
          <w:ilvl w:val="0"/>
          <w:numId w:val="22"/>
        </w:numPr>
        <w:suppressLineNumbers w:val="0"/>
        <w:spacing w:line="360" w:lineRule="auto"/>
        <w:ind w:left="420" w:leftChars="0" w:hanging="420" w:firstLineChars="0"/>
      </w:pPr>
      <w:r>
        <w:rPr>
          <w:rStyle w:val="17"/>
        </w:rPr>
        <w:t>CSS files</w:t>
      </w:r>
      <w:r>
        <w:t xml:space="preserve"> handle design consistency and aesthetics using class-based styling.</w:t>
      </w:r>
    </w:p>
    <w:p w14:paraId="1D5F6B04">
      <w:pPr>
        <w:pStyle w:val="16"/>
        <w:keepNext w:val="0"/>
        <w:keepLines w:val="0"/>
        <w:widowControl/>
        <w:numPr>
          <w:ilvl w:val="0"/>
          <w:numId w:val="22"/>
        </w:numPr>
        <w:suppressLineNumbers w:val="0"/>
        <w:spacing w:line="360" w:lineRule="auto"/>
        <w:ind w:left="420" w:leftChars="0" w:hanging="420" w:firstLineChars="0"/>
      </w:pPr>
      <w:r>
        <w:rPr>
          <w:rStyle w:val="17"/>
        </w:rPr>
        <w:t>JavaScript files</w:t>
      </w:r>
      <w:r>
        <w:t xml:space="preserve"> manage interactivity, form validation, and animations.</w:t>
      </w:r>
    </w:p>
    <w:p w14:paraId="0A02CEA8">
      <w:pPr>
        <w:pStyle w:val="16"/>
        <w:keepNext w:val="0"/>
        <w:keepLines w:val="0"/>
        <w:widowControl/>
        <w:numPr>
          <w:ilvl w:val="0"/>
          <w:numId w:val="22"/>
        </w:numPr>
        <w:suppressLineNumbers w:val="0"/>
        <w:spacing w:line="360" w:lineRule="auto"/>
        <w:ind w:left="420" w:leftChars="0" w:hanging="420" w:firstLineChars="0"/>
      </w:pPr>
      <w:r>
        <w:t>All code segments are cleanly commented for readability and future maintenance.</w:t>
      </w:r>
    </w:p>
    <w:p w14:paraId="6E3EE146">
      <w:pPr>
        <w:keepNext w:val="0"/>
        <w:keepLines w:val="0"/>
        <w:widowControl/>
        <w:suppressLineNumbers w:val="0"/>
      </w:pPr>
    </w:p>
    <w:p w14:paraId="05D6817D">
      <w:pPr>
        <w:pStyle w:val="4"/>
        <w:keepNext w:val="0"/>
        <w:keepLines w:val="0"/>
        <w:widowControl/>
        <w:suppressLineNumbers w:val="0"/>
      </w:pPr>
      <w:r>
        <w:rPr>
          <w:rStyle w:val="17"/>
          <w:b/>
          <w:bCs/>
        </w:rPr>
        <w:t>Input Design</w:t>
      </w:r>
    </w:p>
    <w:p w14:paraId="0E71AE07">
      <w:pPr>
        <w:pStyle w:val="16"/>
        <w:keepNext w:val="0"/>
        <w:keepLines w:val="0"/>
        <w:widowControl/>
        <w:suppressLineNumbers w:val="0"/>
      </w:pPr>
      <w:r>
        <w:t>The input design ensures user-friendly data entry through clearly labeled fields and responsive forms.</w:t>
      </w:r>
    </w:p>
    <w:p w14:paraId="24F1B748">
      <w:pPr>
        <w:pStyle w:val="16"/>
        <w:keepNext w:val="0"/>
        <w:keepLines w:val="0"/>
        <w:widowControl/>
        <w:suppressLineNumbers w:val="0"/>
        <w:ind w:left="720"/>
      </w:pPr>
      <w:r>
        <w:t xml:space="preserve">Input fields for </w:t>
      </w:r>
      <w:r>
        <w:rPr>
          <w:rStyle w:val="17"/>
        </w:rPr>
        <w:t>name</w:t>
      </w:r>
      <w:r>
        <w:t xml:space="preserve">, </w:t>
      </w:r>
      <w:r>
        <w:rPr>
          <w:rStyle w:val="17"/>
        </w:rPr>
        <w:t>email</w:t>
      </w:r>
      <w:r>
        <w:t xml:space="preserve">, and </w:t>
      </w:r>
      <w:r>
        <w:rPr>
          <w:rStyle w:val="17"/>
        </w:rPr>
        <w:t>message</w:t>
      </w:r>
      <w:r>
        <w:t xml:space="preserve"> are validated for correct formats.</w:t>
      </w:r>
    </w:p>
    <w:p w14:paraId="7BE23707">
      <w:pPr>
        <w:pStyle w:val="16"/>
        <w:keepNext w:val="0"/>
        <w:keepLines w:val="0"/>
        <w:widowControl/>
        <w:suppressLineNumbers w:val="0"/>
        <w:ind w:left="720"/>
      </w:pPr>
      <w:r>
        <w:t>Buttons and form layouts are optimized for both desktop and mobile interfaces.</w:t>
      </w:r>
    </w:p>
    <w:p w14:paraId="53025B9E">
      <w:pPr>
        <w:pStyle w:val="16"/>
        <w:keepNext w:val="0"/>
        <w:keepLines w:val="0"/>
        <w:widowControl/>
        <w:suppressLineNumbers w:val="0"/>
        <w:ind w:left="720"/>
      </w:pPr>
      <w:r>
        <w:t>Each input element follows accessibility standards, ensuring compatibility with assistive technologies.</w:t>
      </w:r>
    </w:p>
    <w:p w14:paraId="3EE0758E">
      <w:pPr>
        <w:keepNext w:val="0"/>
        <w:keepLines w:val="0"/>
        <w:widowControl/>
        <w:suppressLineNumbers w:val="0"/>
      </w:pPr>
    </w:p>
    <w:p w14:paraId="4489FCA2">
      <w:pPr>
        <w:pStyle w:val="4"/>
        <w:keepNext w:val="0"/>
        <w:keepLines w:val="0"/>
        <w:widowControl/>
        <w:suppressLineNumbers w:val="0"/>
      </w:pPr>
      <w:r>
        <w:rPr>
          <w:rStyle w:val="17"/>
          <w:b/>
          <w:bCs/>
        </w:rPr>
        <w:t>Output Design</w:t>
      </w:r>
    </w:p>
    <w:p w14:paraId="01324AAB">
      <w:pPr>
        <w:pStyle w:val="16"/>
        <w:keepNext w:val="0"/>
        <w:keepLines w:val="0"/>
        <w:widowControl/>
        <w:suppressLineNumbers w:val="0"/>
      </w:pPr>
      <w:r>
        <w:t>The output design determines how processed information is displayed to users.</w:t>
      </w:r>
    </w:p>
    <w:p w14:paraId="3DEDB718">
      <w:pPr>
        <w:pStyle w:val="16"/>
        <w:keepNext w:val="0"/>
        <w:keepLines w:val="0"/>
        <w:widowControl/>
        <w:suppressLineNumbers w:val="0"/>
        <w:ind w:left="720"/>
      </w:pPr>
      <w:r>
        <w:t>Product cards, promotional banners, and confirmation messages are designed with visual clarity and uniform layout.</w:t>
      </w:r>
    </w:p>
    <w:p w14:paraId="498910BA">
      <w:pPr>
        <w:pStyle w:val="16"/>
        <w:keepNext w:val="0"/>
        <w:keepLines w:val="0"/>
        <w:widowControl/>
        <w:suppressLineNumbers w:val="0"/>
        <w:ind w:left="720"/>
      </w:pPr>
      <w:r>
        <w:t>Results are presented in a responsive grid, ensuring a smooth browsing experience across devices.</w:t>
      </w:r>
    </w:p>
    <w:p w14:paraId="7448D0D3">
      <w:pPr>
        <w:pStyle w:val="16"/>
        <w:keepNext w:val="0"/>
        <w:keepLines w:val="0"/>
        <w:widowControl/>
        <w:suppressLineNumbers w:val="0"/>
        <w:ind w:left="720"/>
      </w:pPr>
      <w:r>
        <w:t>Aesthetic color palettes and typography ensure readability and brand alignment.</w:t>
      </w:r>
    </w:p>
    <w:p w14:paraId="30E585D6">
      <w:pPr>
        <w:keepNext w:val="0"/>
        <w:keepLines w:val="0"/>
        <w:widowControl/>
        <w:suppressLineNumbers w:val="0"/>
      </w:pPr>
    </w:p>
    <w:p w14:paraId="2F8BD525">
      <w:pPr>
        <w:pStyle w:val="3"/>
        <w:keepNext w:val="0"/>
        <w:keepLines w:val="0"/>
        <w:widowControl/>
        <w:suppressLineNumbers w:val="0"/>
        <w:jc w:val="center"/>
      </w:pPr>
      <w:r>
        <w:rPr>
          <w:rStyle w:val="17"/>
          <w:b/>
          <w:bCs/>
        </w:rPr>
        <w:t>CHAPTER 10: IMPLEMENTATION</w:t>
      </w:r>
    </w:p>
    <w:p w14:paraId="1F96BDDA">
      <w:pPr>
        <w:pStyle w:val="4"/>
        <w:keepNext w:val="0"/>
        <w:keepLines w:val="0"/>
        <w:widowControl/>
        <w:suppressLineNumbers w:val="0"/>
      </w:pPr>
      <w:r>
        <w:rPr>
          <w:rStyle w:val="17"/>
          <w:b/>
          <w:bCs/>
        </w:rPr>
        <w:t>Introduction</w:t>
      </w:r>
    </w:p>
    <w:p w14:paraId="4A16E855">
      <w:pPr>
        <w:pStyle w:val="16"/>
        <w:keepNext w:val="0"/>
        <w:keepLines w:val="0"/>
        <w:widowControl/>
        <w:suppressLineNumbers w:val="0"/>
      </w:pPr>
      <w:r>
        <w:t>Implementation is the stage where theoretical design and analysis are transformed into a functioning system. It involves setting up the environment, coding individual modules, and integrating them into a unified website.</w:t>
      </w:r>
      <w:r>
        <w:br w:type="textWrapping"/>
      </w:r>
      <w:r>
        <w:t xml:space="preserve">For </w:t>
      </w:r>
      <w:r>
        <w:rPr>
          <w:rStyle w:val="12"/>
        </w:rPr>
        <w:t>BloomyBay</w:t>
      </w:r>
      <w:r>
        <w:t>, the implementation was carefully planned to ensure smooth deployment and seamless interaction for users.</w:t>
      </w:r>
    </w:p>
    <w:p w14:paraId="6830F815">
      <w:pPr>
        <w:keepNext w:val="0"/>
        <w:keepLines w:val="0"/>
        <w:widowControl/>
        <w:suppressLineNumbers w:val="0"/>
      </w:pPr>
    </w:p>
    <w:p w14:paraId="175E07E0">
      <w:pPr>
        <w:pStyle w:val="4"/>
        <w:keepNext w:val="0"/>
        <w:keepLines w:val="0"/>
        <w:widowControl/>
        <w:suppressLineNumbers w:val="0"/>
      </w:pPr>
      <w:r>
        <w:rPr>
          <w:rStyle w:val="17"/>
          <w:b/>
          <w:bCs/>
        </w:rPr>
        <w:t>Steps in Implementation</w:t>
      </w:r>
    </w:p>
    <w:p w14:paraId="0875AC2B">
      <w:pPr>
        <w:pStyle w:val="16"/>
        <w:keepNext w:val="0"/>
        <w:keepLines w:val="0"/>
        <w:widowControl/>
        <w:suppressLineNumbers w:val="0"/>
        <w:ind w:left="720"/>
      </w:pPr>
      <w:r>
        <w:rPr>
          <w:rStyle w:val="17"/>
        </w:rPr>
        <w:t>Setting Up Project Environment</w:t>
      </w:r>
      <w:r>
        <w:br w:type="textWrapping"/>
      </w:r>
      <w:r>
        <w:t>Separate folders were created for HTML, CSS, JavaScript, and image files to maintain an organized structure.</w:t>
      </w:r>
    </w:p>
    <w:p w14:paraId="50230210">
      <w:pPr>
        <w:pStyle w:val="16"/>
        <w:keepNext w:val="0"/>
        <w:keepLines w:val="0"/>
        <w:widowControl/>
        <w:suppressLineNumbers w:val="0"/>
        <w:ind w:left="720"/>
      </w:pPr>
      <w:r>
        <w:rPr>
          <w:rStyle w:val="17"/>
        </w:rPr>
        <w:t>Coding and Development</w:t>
      </w:r>
      <w:r>
        <w:br w:type="textWrapping"/>
      </w:r>
      <w:r>
        <w:t>Each section of the website—homepage, products, about, and contact pages—was coded individually and later integrated for final testing.</w:t>
      </w:r>
    </w:p>
    <w:p w14:paraId="62E1B32F">
      <w:pPr>
        <w:pStyle w:val="16"/>
        <w:keepNext w:val="0"/>
        <w:keepLines w:val="0"/>
        <w:widowControl/>
        <w:suppressLineNumbers w:val="0"/>
        <w:ind w:left="720"/>
      </w:pPr>
      <w:r>
        <w:rPr>
          <w:rStyle w:val="17"/>
        </w:rPr>
        <w:t>Testing and Debugging</w:t>
      </w:r>
      <w:r>
        <w:br w:type="textWrapping"/>
      </w:r>
      <w:r>
        <w:t>All modules were rigorously tested for responsiveness, layout accuracy, and JavaScript errors to ensure compatibility across devices and browsers.</w:t>
      </w:r>
    </w:p>
    <w:p w14:paraId="7C13F7C6">
      <w:pPr>
        <w:pStyle w:val="16"/>
        <w:keepNext w:val="0"/>
        <w:keepLines w:val="0"/>
        <w:widowControl/>
        <w:suppressLineNumbers w:val="0"/>
        <w:ind w:left="720"/>
      </w:pPr>
      <w:r>
        <w:rPr>
          <w:rStyle w:val="17"/>
        </w:rPr>
        <w:t>Final Review and Presentation</w:t>
      </w:r>
      <w:r>
        <w:br w:type="textWrapping"/>
      </w:r>
      <w:r>
        <w:t>The complete website was reviewed for design consistency and adherence to user requirements before submission.</w:t>
      </w:r>
    </w:p>
    <w:p w14:paraId="41769598">
      <w:pPr>
        <w:keepNext w:val="0"/>
        <w:keepLines w:val="0"/>
        <w:widowControl/>
        <w:suppressLineNumbers w:val="0"/>
      </w:pPr>
    </w:p>
    <w:p w14:paraId="208A1F07">
      <w:pPr>
        <w:pStyle w:val="3"/>
        <w:keepNext w:val="0"/>
        <w:keepLines w:val="0"/>
        <w:widowControl/>
        <w:suppressLineNumbers w:val="0"/>
        <w:jc w:val="center"/>
      </w:pPr>
      <w:r>
        <w:rPr>
          <w:rStyle w:val="17"/>
          <w:b/>
          <w:bCs/>
        </w:rPr>
        <w:t>CHAPTER 11: SYSTEM TESTING</w:t>
      </w:r>
    </w:p>
    <w:p w14:paraId="7325984D">
      <w:pPr>
        <w:pStyle w:val="4"/>
        <w:keepNext w:val="0"/>
        <w:keepLines w:val="0"/>
        <w:widowControl/>
        <w:suppressLineNumbers w:val="0"/>
      </w:pPr>
      <w:r>
        <w:rPr>
          <w:rStyle w:val="17"/>
          <w:b/>
          <w:bCs/>
        </w:rPr>
        <w:t>Introduction</w:t>
      </w:r>
    </w:p>
    <w:p w14:paraId="436C04A2">
      <w:pPr>
        <w:pStyle w:val="16"/>
        <w:keepNext w:val="0"/>
        <w:keepLines w:val="0"/>
        <w:widowControl/>
        <w:suppressLineNumbers w:val="0"/>
      </w:pPr>
      <w:r>
        <w:t>System Testing is an essential stage in the software development process, aimed at identifying and resolving errors before final deployment. It ensures that the developed system performs as expected under various conditions.</w:t>
      </w:r>
    </w:p>
    <w:p w14:paraId="1B5B4A90">
      <w:pPr>
        <w:pStyle w:val="16"/>
        <w:keepNext w:val="0"/>
        <w:keepLines w:val="0"/>
        <w:widowControl/>
        <w:suppressLineNumbers w:val="0"/>
      </w:pPr>
      <w:r>
        <w:t xml:space="preserve">For </w:t>
      </w:r>
      <w:r>
        <w:rPr>
          <w:rStyle w:val="12"/>
        </w:rPr>
        <w:t>BloomyBay</w:t>
      </w:r>
      <w:r>
        <w:t>, system testing was carried out to verify that all web pages, forms, and interactive components were functioning correctly and matched the requirements outlined during the design phase.</w:t>
      </w:r>
    </w:p>
    <w:p w14:paraId="2E7791BF">
      <w:pPr>
        <w:keepNext w:val="0"/>
        <w:keepLines w:val="0"/>
        <w:widowControl/>
        <w:suppressLineNumbers w:val="0"/>
      </w:pPr>
    </w:p>
    <w:p w14:paraId="2F207A41">
      <w:pPr>
        <w:pStyle w:val="4"/>
        <w:keepNext w:val="0"/>
        <w:keepLines w:val="0"/>
        <w:widowControl/>
        <w:suppressLineNumbers w:val="0"/>
      </w:pPr>
      <w:r>
        <w:rPr>
          <w:rStyle w:val="17"/>
          <w:b/>
          <w:bCs/>
        </w:rPr>
        <w:t>Testing Objectives</w:t>
      </w:r>
    </w:p>
    <w:p w14:paraId="70DA33FE">
      <w:pPr>
        <w:pStyle w:val="16"/>
        <w:keepNext w:val="0"/>
        <w:keepLines w:val="0"/>
        <w:widowControl/>
        <w:numPr>
          <w:ilvl w:val="0"/>
          <w:numId w:val="22"/>
        </w:numPr>
        <w:suppressLineNumbers w:val="0"/>
        <w:spacing w:line="360" w:lineRule="auto"/>
        <w:ind w:left="420" w:leftChars="0" w:hanging="420" w:firstLineChars="0"/>
      </w:pPr>
      <w:r>
        <w:t>To verify that each module performs its intended function correctly.</w:t>
      </w:r>
    </w:p>
    <w:p w14:paraId="6E29C62F">
      <w:pPr>
        <w:pStyle w:val="16"/>
        <w:keepNext w:val="0"/>
        <w:keepLines w:val="0"/>
        <w:widowControl/>
        <w:numPr>
          <w:ilvl w:val="0"/>
          <w:numId w:val="22"/>
        </w:numPr>
        <w:suppressLineNumbers w:val="0"/>
        <w:spacing w:line="360" w:lineRule="auto"/>
        <w:ind w:left="420" w:leftChars="0" w:hanging="420" w:firstLineChars="0"/>
      </w:pPr>
      <w:r>
        <w:t>To ensure that website navigation, responsiveness, and interactivity meet user expectations.</w:t>
      </w:r>
    </w:p>
    <w:p w14:paraId="5DA27C47">
      <w:pPr>
        <w:pStyle w:val="16"/>
        <w:keepNext w:val="0"/>
        <w:keepLines w:val="0"/>
        <w:widowControl/>
        <w:numPr>
          <w:ilvl w:val="0"/>
          <w:numId w:val="22"/>
        </w:numPr>
        <w:suppressLineNumbers w:val="0"/>
        <w:spacing w:line="360" w:lineRule="auto"/>
        <w:ind w:left="420" w:leftChars="0" w:hanging="420" w:firstLineChars="0"/>
      </w:pPr>
      <w:r>
        <w:t>To identify design inconsistencies or browser compatibility issues.</w:t>
      </w:r>
    </w:p>
    <w:p w14:paraId="30D50659">
      <w:pPr>
        <w:keepNext w:val="0"/>
        <w:keepLines w:val="0"/>
        <w:widowControl/>
        <w:suppressLineNumbers w:val="0"/>
      </w:pPr>
    </w:p>
    <w:p w14:paraId="5F3B2833">
      <w:pPr>
        <w:pStyle w:val="4"/>
        <w:keepNext w:val="0"/>
        <w:keepLines w:val="0"/>
        <w:widowControl/>
        <w:suppressLineNumbers w:val="0"/>
      </w:pPr>
      <w:r>
        <w:rPr>
          <w:rStyle w:val="17"/>
          <w:b/>
          <w:bCs/>
        </w:rPr>
        <w:t>Testing Approach</w:t>
      </w:r>
    </w:p>
    <w:p w14:paraId="119876EA">
      <w:pPr>
        <w:pStyle w:val="16"/>
        <w:keepNext w:val="0"/>
        <w:keepLines w:val="0"/>
        <w:widowControl/>
        <w:numPr>
          <w:ilvl w:val="0"/>
          <w:numId w:val="24"/>
        </w:numPr>
        <w:suppressLineNumbers w:val="0"/>
        <w:spacing w:line="360" w:lineRule="auto"/>
        <w:ind w:left="425" w:leftChars="0" w:hanging="425" w:firstLineChars="0"/>
      </w:pPr>
      <w:r>
        <w:rPr>
          <w:rStyle w:val="17"/>
        </w:rPr>
        <w:t>Unit Testing:</w:t>
      </w:r>
      <w:r>
        <w:br w:type="textWrapping"/>
      </w:r>
      <w:r>
        <w:t>Each webpage (Home, About, Contact, Product) was tested independently for structural and functional correctness.</w:t>
      </w:r>
    </w:p>
    <w:p w14:paraId="64A2DA72">
      <w:pPr>
        <w:pStyle w:val="16"/>
        <w:keepNext w:val="0"/>
        <w:keepLines w:val="0"/>
        <w:widowControl/>
        <w:numPr>
          <w:ilvl w:val="0"/>
          <w:numId w:val="24"/>
        </w:numPr>
        <w:suppressLineNumbers w:val="0"/>
        <w:spacing w:line="360" w:lineRule="auto"/>
        <w:ind w:left="425" w:leftChars="0" w:hanging="425" w:firstLineChars="0"/>
      </w:pPr>
      <w:r>
        <w:rPr>
          <w:rStyle w:val="17"/>
        </w:rPr>
        <w:t>Integration Testing:</w:t>
      </w:r>
      <w:r>
        <w:br w:type="textWrapping"/>
      </w:r>
      <w:r>
        <w:t>After individual pages were verified, links and navigation were tested collectively to ensure smooth transitions between pages.</w:t>
      </w:r>
    </w:p>
    <w:p w14:paraId="5B4FD40C">
      <w:pPr>
        <w:pStyle w:val="16"/>
        <w:keepNext w:val="0"/>
        <w:keepLines w:val="0"/>
        <w:widowControl/>
        <w:numPr>
          <w:ilvl w:val="0"/>
          <w:numId w:val="24"/>
        </w:numPr>
        <w:suppressLineNumbers w:val="0"/>
        <w:spacing w:line="360" w:lineRule="auto"/>
        <w:ind w:left="425" w:leftChars="0" w:hanging="425" w:firstLineChars="0"/>
      </w:pPr>
      <w:r>
        <w:rPr>
          <w:rStyle w:val="17"/>
        </w:rPr>
        <w:t>Functional Testing:</w:t>
      </w:r>
      <w:r>
        <w:br w:type="textWrapping"/>
      </w:r>
      <w:r>
        <w:t>JavaScript functions, animations, and form validations were tested using valid and invalid inputs.</w:t>
      </w:r>
    </w:p>
    <w:p w14:paraId="24C4D63D">
      <w:pPr>
        <w:pStyle w:val="16"/>
        <w:keepNext w:val="0"/>
        <w:keepLines w:val="0"/>
        <w:widowControl/>
        <w:numPr>
          <w:ilvl w:val="0"/>
          <w:numId w:val="24"/>
        </w:numPr>
        <w:suppressLineNumbers w:val="0"/>
        <w:spacing w:line="360" w:lineRule="auto"/>
        <w:ind w:left="425" w:leftChars="0" w:hanging="425" w:firstLineChars="0"/>
      </w:pPr>
      <w:r>
        <w:rPr>
          <w:rStyle w:val="17"/>
        </w:rPr>
        <w:t>User Interface Testing:</w:t>
      </w:r>
      <w:r>
        <w:br w:type="textWrapping"/>
      </w:r>
      <w:r>
        <w:t>Visual elements, typography, and color schemes were checked for readability and accessibility.</w:t>
      </w:r>
    </w:p>
    <w:p w14:paraId="1651CC2C">
      <w:pPr>
        <w:keepNext w:val="0"/>
        <w:keepLines w:val="0"/>
        <w:widowControl/>
        <w:suppressLineNumbers w:val="0"/>
      </w:pPr>
    </w:p>
    <w:p w14:paraId="364F29D5">
      <w:pPr>
        <w:pStyle w:val="4"/>
        <w:keepNext w:val="0"/>
        <w:keepLines w:val="0"/>
        <w:widowControl/>
        <w:suppressLineNumbers w:val="0"/>
      </w:pPr>
      <w:r>
        <w:rPr>
          <w:rStyle w:val="17"/>
          <w:b/>
          <w:bCs/>
        </w:rPr>
        <w:t>Testing Results</w:t>
      </w:r>
    </w:p>
    <w:p w14:paraId="77BC96D2">
      <w:pPr>
        <w:pStyle w:val="16"/>
        <w:keepNext w:val="0"/>
        <w:keepLines w:val="0"/>
        <w:widowControl/>
        <w:suppressLineNumbers w:val="0"/>
      </w:pPr>
      <w:r>
        <w:t xml:space="preserve">The </w:t>
      </w:r>
      <w:r>
        <w:rPr>
          <w:rStyle w:val="12"/>
        </w:rPr>
        <w:t>BloomyBay</w:t>
      </w:r>
      <w:r>
        <w:t xml:space="preserve"> website successfully passed all major functional and usability tests. All navigation links worked seamlessly, the design rendered accurately across different screen sizes, and the system showed excellent performance in local testing environments.</w:t>
      </w:r>
    </w:p>
    <w:p w14:paraId="29DFCE6B">
      <w:pPr>
        <w:pStyle w:val="16"/>
        <w:keepNext w:val="0"/>
        <w:keepLines w:val="0"/>
        <w:widowControl/>
        <w:suppressLineNumbers w:val="0"/>
      </w:pPr>
      <w:r>
        <w:t>Minor issues, such as image scaling and alignment inconsistencies, were identified and corrected during the debugging phase.</w:t>
      </w:r>
    </w:p>
    <w:p w14:paraId="683A82EF">
      <w:pPr>
        <w:pStyle w:val="11"/>
        <w:rPr>
          <w:sz w:val="20"/>
        </w:rPr>
      </w:pPr>
    </w:p>
    <w:p w14:paraId="7C25FF1C">
      <w:pPr>
        <w:pStyle w:val="11"/>
        <w:rPr>
          <w:sz w:val="20"/>
        </w:rPr>
      </w:pPr>
    </w:p>
    <w:p w14:paraId="52218E85">
      <w:pPr>
        <w:pStyle w:val="11"/>
        <w:spacing w:before="111"/>
        <w:rPr>
          <w:sz w:val="20"/>
        </w:rPr>
      </w:pPr>
    </w:p>
    <w:p w14:paraId="3CC1ACC9">
      <w:pPr>
        <w:pStyle w:val="11"/>
        <w:spacing w:after="0"/>
        <w:rPr>
          <w:sz w:val="20"/>
        </w:rPr>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08D579D8">
      <w:pPr>
        <w:pStyle w:val="11"/>
        <w:rPr>
          <w:sz w:val="28"/>
        </w:rPr>
      </w:pPr>
    </w:p>
    <w:p w14:paraId="0D08E728">
      <w:pPr>
        <w:pStyle w:val="11"/>
        <w:spacing w:before="312"/>
        <w:rPr>
          <w:sz w:val="28"/>
        </w:rPr>
      </w:pPr>
    </w:p>
    <w:p w14:paraId="2FE32543">
      <w:pPr>
        <w:spacing w:before="1" w:line="360" w:lineRule="auto"/>
        <w:ind w:left="585" w:right="38" w:hanging="279"/>
        <w:jc w:val="left"/>
        <w:rPr>
          <w:sz w:val="28"/>
        </w:rPr>
      </w:pPr>
      <w:r>
        <w:rPr>
          <w:sz w:val="28"/>
        </w:rPr>
        <w:t>Public Class Form13 Public</w:t>
      </w:r>
      <w:r>
        <w:rPr>
          <w:spacing w:val="-14"/>
          <w:sz w:val="28"/>
        </w:rPr>
        <w:t xml:space="preserve"> </w:t>
      </w:r>
      <w:r>
        <w:rPr>
          <w:sz w:val="28"/>
        </w:rPr>
        <w:t>sql1</w:t>
      </w:r>
      <w:r>
        <w:rPr>
          <w:spacing w:val="-11"/>
          <w:sz w:val="28"/>
        </w:rPr>
        <w:t xml:space="preserve"> </w:t>
      </w:r>
      <w:r>
        <w:rPr>
          <w:sz w:val="28"/>
        </w:rPr>
        <w:t>As</w:t>
      </w:r>
      <w:r>
        <w:rPr>
          <w:spacing w:val="-11"/>
          <w:sz w:val="28"/>
        </w:rPr>
        <w:t xml:space="preserve"> </w:t>
      </w:r>
      <w:r>
        <w:rPr>
          <w:sz w:val="28"/>
        </w:rPr>
        <w:t>String</w:t>
      </w:r>
    </w:p>
    <w:p w14:paraId="10B3F11B">
      <w:pPr>
        <w:spacing w:before="0" w:line="645" w:lineRule="exact"/>
        <w:ind w:left="307" w:right="0" w:firstLine="0"/>
        <w:jc w:val="left"/>
        <w:rPr>
          <w:rFonts w:ascii="Calibri"/>
          <w:b/>
          <w:sz w:val="56"/>
        </w:rPr>
      </w:pPr>
      <w:r>
        <w:rPr>
          <w:b w:val="0"/>
        </w:rPr>
        <w:br w:type="column"/>
      </w:r>
      <w:r>
        <w:rPr>
          <w:rFonts w:ascii="Calibri"/>
          <w:b/>
          <w:sz w:val="56"/>
        </w:rPr>
        <w:t>Screen</w:t>
      </w:r>
      <w:r>
        <w:rPr>
          <w:rFonts w:ascii="Calibri"/>
          <w:b/>
          <w:spacing w:val="-16"/>
          <w:sz w:val="56"/>
        </w:rPr>
        <w:t xml:space="preserve"> </w:t>
      </w:r>
      <w:r>
        <w:rPr>
          <w:rFonts w:ascii="Calibri"/>
          <w:b/>
          <w:spacing w:val="-4"/>
          <w:sz w:val="56"/>
        </w:rPr>
        <w:t>Shot</w:t>
      </w:r>
    </w:p>
    <w:p w14:paraId="00D062B3">
      <w:pPr>
        <w:pStyle w:val="11"/>
        <w:spacing w:before="73"/>
        <w:rPr>
          <w:rFonts w:ascii="Calibri"/>
          <w:b/>
          <w:sz w:val="20"/>
        </w:rPr>
      </w:pPr>
    </w:p>
    <w:p w14:paraId="4B762F86">
      <w:pPr>
        <w:pStyle w:val="11"/>
        <w:rPr>
          <w:rFonts w:ascii="Calibri"/>
          <w:b/>
          <w:sz w:val="20"/>
        </w:rPr>
      </w:pPr>
    </w:p>
    <w:p w14:paraId="7659FA32">
      <w:pPr>
        <w:pStyle w:val="11"/>
        <w:rPr>
          <w:rFonts w:ascii="Calibri"/>
          <w:b/>
          <w:sz w:val="20"/>
        </w:rPr>
      </w:pPr>
      <w:r>
        <w:rPr>
          <w:rFonts w:hint="default" w:ascii="Calibri"/>
          <w:b/>
          <w:sz w:val="20"/>
          <w:lang w:val="en-US"/>
        </w:rPr>
        <w:drawing>
          <wp:anchor distT="0" distB="0" distL="114300" distR="114300" simplePos="0" relativeHeight="251663360" behindDoc="0" locked="0" layoutInCell="1" allowOverlap="1">
            <wp:simplePos x="0" y="0"/>
            <wp:positionH relativeFrom="column">
              <wp:posOffset>-49530</wp:posOffset>
            </wp:positionH>
            <wp:positionV relativeFrom="paragraph">
              <wp:posOffset>140335</wp:posOffset>
            </wp:positionV>
            <wp:extent cx="6202045" cy="3082925"/>
            <wp:effectExtent l="0" t="0" r="8255" b="3175"/>
            <wp:wrapSquare wrapText="bothSides"/>
            <wp:docPr id="4" name="Picture 4" descr="bloomybay loading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loomybay loading page"/>
                    <pic:cNvPicPr>
                      <a:picLocks noChangeAspect="1"/>
                    </pic:cNvPicPr>
                  </pic:nvPicPr>
                  <pic:blipFill>
                    <a:blip r:embed="rId10"/>
                    <a:stretch>
                      <a:fillRect/>
                    </a:stretch>
                  </pic:blipFill>
                  <pic:spPr>
                    <a:xfrm>
                      <a:off x="0" y="0"/>
                      <a:ext cx="6202045" cy="3082925"/>
                    </a:xfrm>
                    <a:prstGeom prst="rect">
                      <a:avLst/>
                    </a:prstGeom>
                  </pic:spPr>
                </pic:pic>
              </a:graphicData>
            </a:graphic>
          </wp:anchor>
        </w:drawing>
      </w:r>
    </w:p>
    <w:p w14:paraId="0A7DC035">
      <w:pPr>
        <w:pStyle w:val="11"/>
        <w:spacing w:before="186"/>
        <w:rPr>
          <w:rFonts w:ascii="Calibri"/>
          <w:b/>
          <w:sz w:val="20"/>
        </w:rPr>
      </w:pPr>
    </w:p>
    <w:p w14:paraId="2111F2B1">
      <w:pPr>
        <w:pStyle w:val="11"/>
        <w:spacing w:after="0"/>
        <w:rPr>
          <w:rFonts w:hint="default" w:ascii="Calibri"/>
          <w:b/>
          <w:sz w:val="20"/>
          <w:lang w:val="en-US"/>
        </w:rPr>
        <w:sectPr>
          <w:pgSz w:w="11910" w:h="16840"/>
          <w:pgMar w:top="1460" w:right="992" w:bottom="1200" w:left="1133" w:header="0" w:footer="1002" w:gutter="0"/>
          <w:pgBorders>
            <w:top w:val="none" w:sz="0" w:space="0"/>
            <w:left w:val="none" w:sz="0" w:space="0"/>
            <w:bottom w:val="none" w:sz="0" w:space="0"/>
            <w:right w:val="none" w:sz="0" w:space="0"/>
          </w:pgBorders>
          <w:cols w:space="720" w:num="1"/>
        </w:sectPr>
      </w:pPr>
      <w:r>
        <w:rPr>
          <w:rFonts w:hint="default" w:ascii="Calibri"/>
          <w:b/>
          <w:sz w:val="20"/>
          <w:lang w:val="en-US"/>
        </w:rPr>
        <w:drawing>
          <wp:anchor distT="0" distB="0" distL="114300" distR="114300" simplePos="0" relativeHeight="251662336" behindDoc="0" locked="0" layoutInCell="1" allowOverlap="1">
            <wp:simplePos x="0" y="0"/>
            <wp:positionH relativeFrom="column">
              <wp:posOffset>-9525</wp:posOffset>
            </wp:positionH>
            <wp:positionV relativeFrom="paragraph">
              <wp:posOffset>1129665</wp:posOffset>
            </wp:positionV>
            <wp:extent cx="6204585" cy="2717800"/>
            <wp:effectExtent l="0" t="0" r="5715" b="0"/>
            <wp:wrapSquare wrapText="bothSides"/>
            <wp:docPr id="5" name="Picture 5" descr="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home page"/>
                    <pic:cNvPicPr>
                      <a:picLocks noChangeAspect="1"/>
                    </pic:cNvPicPr>
                  </pic:nvPicPr>
                  <pic:blipFill>
                    <a:blip r:embed="rId11"/>
                    <a:stretch>
                      <a:fillRect/>
                    </a:stretch>
                  </pic:blipFill>
                  <pic:spPr>
                    <a:xfrm>
                      <a:off x="0" y="0"/>
                      <a:ext cx="6204585" cy="2717800"/>
                    </a:xfrm>
                    <a:prstGeom prst="rect">
                      <a:avLst/>
                    </a:prstGeom>
                  </pic:spPr>
                </pic:pic>
              </a:graphicData>
            </a:graphic>
          </wp:anchor>
        </w:drawing>
      </w:r>
    </w:p>
    <w:p w14:paraId="16E96BE1">
      <w:pPr>
        <w:pStyle w:val="11"/>
        <w:ind w:left="307"/>
        <w:rPr>
          <w:rFonts w:ascii="Calibri"/>
          <w:sz w:val="20"/>
        </w:rPr>
      </w:pPr>
    </w:p>
    <w:p w14:paraId="4BB63BE6">
      <w:pPr>
        <w:pStyle w:val="11"/>
        <w:rPr>
          <w:rFonts w:ascii="Calibri"/>
          <w:b/>
          <w:sz w:val="20"/>
        </w:rPr>
      </w:pPr>
    </w:p>
    <w:p w14:paraId="7EB1C576">
      <w:pPr>
        <w:pStyle w:val="11"/>
        <w:spacing w:before="229"/>
        <w:rPr>
          <w:rFonts w:ascii="Calibri"/>
          <w:b/>
          <w:sz w:val="20"/>
        </w:rPr>
      </w:pPr>
    </w:p>
    <w:p w14:paraId="2D5BEE59">
      <w:pPr>
        <w:pStyle w:val="11"/>
        <w:spacing w:after="0"/>
        <w:rPr>
          <w:rFonts w:hint="default" w:ascii="Calibri"/>
          <w:b/>
          <w:sz w:val="20"/>
          <w:lang w:val="en-US"/>
        </w:rPr>
        <w:sectPr>
          <w:pgSz w:w="11910" w:h="16840"/>
          <w:pgMar w:top="1420" w:right="992" w:bottom="1200" w:left="1133" w:header="0" w:footer="1002" w:gutter="0"/>
          <w:pgBorders>
            <w:top w:val="none" w:sz="0" w:space="0"/>
            <w:left w:val="none" w:sz="0" w:space="0"/>
            <w:bottom w:val="none" w:sz="0" w:space="0"/>
            <w:right w:val="none" w:sz="0" w:space="0"/>
          </w:pgBorders>
          <w:cols w:space="720" w:num="1"/>
        </w:sectPr>
      </w:pPr>
      <w:r>
        <w:rPr>
          <w:rFonts w:hint="default" w:ascii="Calibri"/>
          <w:b/>
          <w:sz w:val="20"/>
          <w:lang w:val="en-US"/>
        </w:rPr>
        <w:drawing>
          <wp:anchor distT="0" distB="0" distL="114300" distR="114300" simplePos="0" relativeHeight="251665408" behindDoc="0" locked="0" layoutInCell="1" allowOverlap="1">
            <wp:simplePos x="0" y="0"/>
            <wp:positionH relativeFrom="column">
              <wp:posOffset>-536575</wp:posOffset>
            </wp:positionH>
            <wp:positionV relativeFrom="paragraph">
              <wp:posOffset>4831715</wp:posOffset>
            </wp:positionV>
            <wp:extent cx="7044690" cy="3095625"/>
            <wp:effectExtent l="0" t="0" r="3810" b="3175"/>
            <wp:wrapSquare wrapText="bothSides"/>
            <wp:docPr id="7" name="Picture 7" descr="c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arts"/>
                    <pic:cNvPicPr>
                      <a:picLocks noChangeAspect="1"/>
                    </pic:cNvPicPr>
                  </pic:nvPicPr>
                  <pic:blipFill>
                    <a:blip r:embed="rId12"/>
                    <a:stretch>
                      <a:fillRect/>
                    </a:stretch>
                  </pic:blipFill>
                  <pic:spPr>
                    <a:xfrm>
                      <a:off x="0" y="0"/>
                      <a:ext cx="7044690" cy="3095625"/>
                    </a:xfrm>
                    <a:prstGeom prst="rect">
                      <a:avLst/>
                    </a:prstGeom>
                  </pic:spPr>
                </pic:pic>
              </a:graphicData>
            </a:graphic>
          </wp:anchor>
        </w:drawing>
      </w:r>
      <w:r>
        <w:rPr>
          <w:rFonts w:hint="default" w:ascii="Calibri"/>
          <w:b/>
          <w:sz w:val="20"/>
          <w:lang w:val="en-US"/>
        </w:rPr>
        <w:drawing>
          <wp:anchor distT="0" distB="0" distL="114300" distR="114300" simplePos="0" relativeHeight="251664384" behindDoc="1" locked="0" layoutInCell="1" allowOverlap="1">
            <wp:simplePos x="0" y="0"/>
            <wp:positionH relativeFrom="column">
              <wp:posOffset>-617855</wp:posOffset>
            </wp:positionH>
            <wp:positionV relativeFrom="paragraph">
              <wp:posOffset>358140</wp:posOffset>
            </wp:positionV>
            <wp:extent cx="7362190" cy="3215640"/>
            <wp:effectExtent l="0" t="0" r="0" b="0"/>
            <wp:wrapTight wrapText="bothSides">
              <wp:wrapPolygon>
                <wp:start x="0" y="0"/>
                <wp:lineTo x="0" y="21498"/>
                <wp:lineTo x="21574" y="21498"/>
                <wp:lineTo x="21574" y="0"/>
                <wp:lineTo x="0" y="0"/>
              </wp:wrapPolygon>
            </wp:wrapTight>
            <wp:docPr id="6" name="Picture 6" descr="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oducts"/>
                    <pic:cNvPicPr>
                      <a:picLocks noChangeAspect="1"/>
                    </pic:cNvPicPr>
                  </pic:nvPicPr>
                  <pic:blipFill>
                    <a:blip r:embed="rId13"/>
                    <a:stretch>
                      <a:fillRect/>
                    </a:stretch>
                  </pic:blipFill>
                  <pic:spPr>
                    <a:xfrm>
                      <a:off x="0" y="0"/>
                      <a:ext cx="7362190" cy="3215640"/>
                    </a:xfrm>
                    <a:prstGeom prst="rect">
                      <a:avLst/>
                    </a:prstGeom>
                  </pic:spPr>
                </pic:pic>
              </a:graphicData>
            </a:graphic>
          </wp:anchor>
        </w:drawing>
      </w:r>
    </w:p>
    <w:p w14:paraId="02E1E099">
      <w:pPr>
        <w:pStyle w:val="11"/>
        <w:ind w:left="307"/>
        <w:rPr>
          <w:rFonts w:ascii="Calibri"/>
          <w:sz w:val="20"/>
        </w:rPr>
      </w:pPr>
      <w:r>
        <w:rPr>
          <w:rFonts w:hint="default" w:ascii="Calibri"/>
          <w:b/>
          <w:sz w:val="20"/>
          <w:lang w:val="en-US"/>
        </w:rPr>
        <w:drawing>
          <wp:anchor distT="0" distB="0" distL="114300" distR="114300" simplePos="0" relativeHeight="251666432" behindDoc="0" locked="0" layoutInCell="1" allowOverlap="1">
            <wp:simplePos x="0" y="0"/>
            <wp:positionH relativeFrom="column">
              <wp:posOffset>-431165</wp:posOffset>
            </wp:positionH>
            <wp:positionV relativeFrom="paragraph">
              <wp:posOffset>-57150</wp:posOffset>
            </wp:positionV>
            <wp:extent cx="6941185" cy="3071495"/>
            <wp:effectExtent l="0" t="0" r="5715" b="1905"/>
            <wp:wrapSquare wrapText="bothSides"/>
            <wp:docPr id="8" name="Picture 8" descr="order 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order details"/>
                    <pic:cNvPicPr>
                      <a:picLocks noChangeAspect="1"/>
                    </pic:cNvPicPr>
                  </pic:nvPicPr>
                  <pic:blipFill>
                    <a:blip r:embed="rId14"/>
                    <a:stretch>
                      <a:fillRect/>
                    </a:stretch>
                  </pic:blipFill>
                  <pic:spPr>
                    <a:xfrm>
                      <a:off x="0" y="0"/>
                      <a:ext cx="6941185" cy="3071495"/>
                    </a:xfrm>
                    <a:prstGeom prst="rect">
                      <a:avLst/>
                    </a:prstGeom>
                  </pic:spPr>
                </pic:pic>
              </a:graphicData>
            </a:graphic>
          </wp:anchor>
        </w:drawing>
      </w:r>
    </w:p>
    <w:p w14:paraId="2CFD3798">
      <w:pPr>
        <w:pStyle w:val="11"/>
        <w:spacing w:before="125"/>
        <w:rPr>
          <w:rFonts w:ascii="Calibri"/>
          <w:b/>
          <w:sz w:val="20"/>
        </w:rPr>
      </w:pPr>
    </w:p>
    <w:p w14:paraId="6B734BAB">
      <w:pPr>
        <w:pStyle w:val="11"/>
        <w:spacing w:after="0"/>
        <w:rPr>
          <w:rFonts w:hint="default" w:ascii="Calibri"/>
          <w:b/>
          <w:sz w:val="20"/>
          <w:lang w:val="en-US"/>
        </w:rPr>
        <w:sectPr>
          <w:pgSz w:w="11910" w:h="16840"/>
          <w:pgMar w:top="1420" w:right="992" w:bottom="1200" w:left="1133" w:header="0" w:footer="1002" w:gutter="0"/>
          <w:pgBorders>
            <w:top w:val="none" w:sz="0" w:space="0"/>
            <w:left w:val="none" w:sz="0" w:space="0"/>
            <w:bottom w:val="none" w:sz="0" w:space="0"/>
            <w:right w:val="none" w:sz="0" w:space="0"/>
          </w:pgBorders>
          <w:cols w:space="720" w:num="1"/>
        </w:sectPr>
      </w:pPr>
      <w:r>
        <w:rPr>
          <w:rFonts w:hint="default" w:ascii="Calibri"/>
          <w:b/>
          <w:sz w:val="20"/>
          <w:lang w:val="en-US"/>
        </w:rPr>
        <w:drawing>
          <wp:anchor distT="0" distB="0" distL="114300" distR="114300" simplePos="0" relativeHeight="251667456" behindDoc="0" locked="0" layoutInCell="1" allowOverlap="1">
            <wp:simplePos x="0" y="0"/>
            <wp:positionH relativeFrom="column">
              <wp:posOffset>-509270</wp:posOffset>
            </wp:positionH>
            <wp:positionV relativeFrom="paragraph">
              <wp:posOffset>1489075</wp:posOffset>
            </wp:positionV>
            <wp:extent cx="7209155" cy="3484880"/>
            <wp:effectExtent l="0" t="0" r="4445" b="7620"/>
            <wp:wrapSquare wrapText="bothSides"/>
            <wp:docPr id="9" name="Picture 9" descr="cx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x mail"/>
                    <pic:cNvPicPr>
                      <a:picLocks noChangeAspect="1"/>
                    </pic:cNvPicPr>
                  </pic:nvPicPr>
                  <pic:blipFill>
                    <a:blip r:embed="rId15"/>
                    <a:stretch>
                      <a:fillRect/>
                    </a:stretch>
                  </pic:blipFill>
                  <pic:spPr>
                    <a:xfrm>
                      <a:off x="0" y="0"/>
                      <a:ext cx="7209155" cy="3484880"/>
                    </a:xfrm>
                    <a:prstGeom prst="rect">
                      <a:avLst/>
                    </a:prstGeom>
                  </pic:spPr>
                </pic:pic>
              </a:graphicData>
            </a:graphic>
          </wp:anchor>
        </w:drawing>
      </w:r>
    </w:p>
    <w:p w14:paraId="7259D853">
      <w:pPr>
        <w:pStyle w:val="11"/>
        <w:ind w:left="307"/>
        <w:rPr>
          <w:rFonts w:ascii="Calibri"/>
          <w:sz w:val="20"/>
        </w:rPr>
      </w:pPr>
    </w:p>
    <w:p w14:paraId="0420DAAD">
      <w:pPr>
        <w:pStyle w:val="11"/>
        <w:rPr>
          <w:rFonts w:ascii="Calibri"/>
          <w:b/>
          <w:sz w:val="20"/>
        </w:rPr>
      </w:pPr>
    </w:p>
    <w:p w14:paraId="05773446">
      <w:pPr>
        <w:pStyle w:val="11"/>
        <w:rPr>
          <w:rFonts w:ascii="Calibri"/>
          <w:b/>
          <w:sz w:val="20"/>
        </w:rPr>
      </w:pPr>
      <w:r>
        <w:rPr>
          <w:rFonts w:hint="default" w:ascii="Calibri"/>
          <w:b/>
          <w:sz w:val="20"/>
          <w:lang w:val="en-US"/>
        </w:rPr>
        <w:drawing>
          <wp:anchor distT="0" distB="0" distL="114300" distR="114300" simplePos="0" relativeHeight="251668480" behindDoc="1" locked="0" layoutInCell="1" allowOverlap="1">
            <wp:simplePos x="0" y="0"/>
            <wp:positionH relativeFrom="column">
              <wp:posOffset>-535305</wp:posOffset>
            </wp:positionH>
            <wp:positionV relativeFrom="paragraph">
              <wp:posOffset>9525</wp:posOffset>
            </wp:positionV>
            <wp:extent cx="7265035" cy="3410585"/>
            <wp:effectExtent l="0" t="0" r="0" b="0"/>
            <wp:wrapTight wrapText="bothSides">
              <wp:wrapPolygon>
                <wp:start x="0" y="0"/>
                <wp:lineTo x="0" y="21556"/>
                <wp:lineTo x="21560" y="21556"/>
                <wp:lineTo x="21560" y="0"/>
                <wp:lineTo x="0" y="0"/>
              </wp:wrapPolygon>
            </wp:wrapTight>
            <wp:docPr id="10" name="Picture 10" descr="admin 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dmin mail"/>
                    <pic:cNvPicPr>
                      <a:picLocks noChangeAspect="1"/>
                    </pic:cNvPicPr>
                  </pic:nvPicPr>
                  <pic:blipFill>
                    <a:blip r:embed="rId16"/>
                    <a:stretch>
                      <a:fillRect/>
                    </a:stretch>
                  </pic:blipFill>
                  <pic:spPr>
                    <a:xfrm>
                      <a:off x="0" y="0"/>
                      <a:ext cx="7265035" cy="3410585"/>
                    </a:xfrm>
                    <a:prstGeom prst="rect">
                      <a:avLst/>
                    </a:prstGeom>
                  </pic:spPr>
                </pic:pic>
              </a:graphicData>
            </a:graphic>
          </wp:anchor>
        </w:drawing>
      </w:r>
    </w:p>
    <w:p w14:paraId="4DDE6B14">
      <w:pPr>
        <w:pStyle w:val="11"/>
        <w:spacing w:before="11"/>
        <w:rPr>
          <w:rFonts w:ascii="Calibri"/>
          <w:b/>
          <w:sz w:val="20"/>
        </w:rPr>
      </w:pPr>
    </w:p>
    <w:p w14:paraId="520F1299">
      <w:pPr>
        <w:pStyle w:val="11"/>
        <w:spacing w:after="0"/>
        <w:rPr>
          <w:rFonts w:hint="default" w:ascii="Calibri"/>
          <w:b/>
          <w:sz w:val="20"/>
          <w:lang w:val="en-US"/>
        </w:rPr>
        <w:sectPr>
          <w:pgSz w:w="11910" w:h="16840"/>
          <w:pgMar w:top="1420" w:right="992" w:bottom="1200" w:left="1133" w:header="0" w:footer="1002" w:gutter="0"/>
          <w:pgBorders>
            <w:top w:val="none" w:sz="0" w:space="0"/>
            <w:left w:val="none" w:sz="0" w:space="0"/>
            <w:bottom w:val="none" w:sz="0" w:space="0"/>
            <w:right w:val="none" w:sz="0" w:space="0"/>
          </w:pgBorders>
          <w:cols w:space="720" w:num="1"/>
        </w:sectPr>
      </w:pPr>
    </w:p>
    <w:p w14:paraId="20F3FC66">
      <w:pPr>
        <w:pStyle w:val="5"/>
        <w:spacing w:before="77"/>
        <w:ind w:right="718"/>
        <w:rPr>
          <w:u w:val="none"/>
        </w:rPr>
      </w:pPr>
      <w:r>
        <w:rPr>
          <w:spacing w:val="-2"/>
          <w:u w:val="single"/>
        </w:rPr>
        <w:t>MAINTENANCE</w:t>
      </w:r>
    </w:p>
    <w:p w14:paraId="4A00AB3C">
      <w:pPr>
        <w:pStyle w:val="16"/>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7"/>
        </w:rPr>
        <w:t>Regular Data Backup:</w:t>
      </w:r>
      <w:r>
        <w:br w:type="textWrapping"/>
      </w:r>
      <w:r>
        <w:t>Periodic backups are essential to prevent data loss in case of system errors or technical issues during updates.</w:t>
      </w:r>
    </w:p>
    <w:p w14:paraId="07B7F483">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Bug Fixes and Updates:</w:t>
      </w:r>
      <w:r>
        <w:br w:type="textWrapping"/>
      </w:r>
      <w:r>
        <w:t>Continuous monitoring is performed to identify and fix bugs, ensuring that all website components function smoothly across different browsers and devices.</w:t>
      </w:r>
    </w:p>
    <w:p w14:paraId="6AB3BA68">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Database Optimization:</w:t>
      </w:r>
      <w:r>
        <w:br w:type="textWrapping"/>
      </w:r>
      <w:r>
        <w:t>Regular optimization of website files and images helps to improve performance and reduce page loading time.</w:t>
      </w:r>
    </w:p>
    <w:p w14:paraId="343EB0AE">
      <w:pPr>
        <w:pStyle w:val="1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17"/>
        </w:rPr>
        <w:t>Security Updates:</w:t>
      </w:r>
      <w:r>
        <w:br w:type="textWrapping"/>
      </w:r>
      <w:r>
        <w:t>Implementation of updated security measures to protect user information and website data from unauthorized access or malware.</w:t>
      </w:r>
    </w:p>
    <w:p w14:paraId="777063F9">
      <w:pPr>
        <w:pStyle w:val="1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17"/>
        </w:rPr>
        <w:t>User Support and Training:</w:t>
      </w:r>
      <w:r>
        <w:br w:type="textWrapping"/>
      </w:r>
      <w:r>
        <w:t>Providing ongoing support and guidance to users or team members rega</w:t>
      </w:r>
      <w:bookmarkStart w:id="0" w:name="_GoBack"/>
      <w:bookmarkEnd w:id="0"/>
      <w:r>
        <w:t>rding website navigation, updates, and maintenance activities.</w:t>
      </w:r>
    </w:p>
    <w:p w14:paraId="18D85941">
      <w:pPr>
        <w:pStyle w:val="16"/>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Style w:val="17"/>
        </w:rPr>
        <w:t>Monitoring Website Performance:</w:t>
      </w:r>
      <w:r>
        <w:br w:type="textWrapping"/>
      </w:r>
      <w:r>
        <w:t>Regular monitoring of website speed, server response, and uptime to ensure seamless performance and user satisfaction.</w:t>
      </w:r>
    </w:p>
    <w:p w14:paraId="4ADF46D7">
      <w:pPr>
        <w:pStyle w:val="16"/>
        <w:keepNext w:val="0"/>
        <w:keepLines w:val="0"/>
        <w:widowControl/>
        <w:suppressLineNumbers w:val="0"/>
      </w:pPr>
      <w:r>
        <w:rPr>
          <w:rFonts w:hint="default" w:ascii="Symbol" w:hAnsi="Symbol" w:eastAsia="Symbol" w:cs="Symbol"/>
          <w:sz w:val="24"/>
        </w:rPr>
        <w:t>·</w:t>
      </w:r>
      <w:r>
        <w:rPr>
          <w:rFonts w:hint="default" w:ascii="Symbol" w:hAnsi="Symbol" w:eastAsia="Symbol" w:cs="Symbol"/>
          <w:sz w:val="24"/>
          <w:lang w:val="en-US"/>
        </w:rPr>
        <w:t xml:space="preserve"> </w:t>
      </w:r>
      <w:r>
        <w:rPr>
          <w:rStyle w:val="17"/>
        </w:rPr>
        <w:t>Feedback and Improvements:</w:t>
      </w:r>
      <w:r>
        <w:br w:type="textWrapping"/>
      </w:r>
      <w:r>
        <w:t>Collecting user feedback to make necessary enhancements, ensuring the BloomyBay platform stays user-friendly, visually appealing, and reliable.</w:t>
      </w:r>
    </w:p>
    <w:p w14:paraId="19D204E0">
      <w:pPr>
        <w:pStyle w:val="11"/>
        <w:spacing w:before="83"/>
      </w:pPr>
    </w:p>
    <w:p w14:paraId="71C77D99">
      <w:pPr>
        <w:pStyle w:val="5"/>
        <w:spacing w:line="276" w:lineRule="auto"/>
        <w:ind w:left="4268" w:right="2554" w:hanging="70"/>
        <w:jc w:val="center"/>
        <w:rPr>
          <w:spacing w:val="-2"/>
          <w:u w:val="single"/>
        </w:rPr>
      </w:pPr>
      <w:r>
        <w:rPr>
          <w:spacing w:val="-2"/>
          <w:u w:val="single"/>
        </w:rPr>
        <w:t>CHAPTER-8</w:t>
      </w:r>
    </w:p>
    <w:p w14:paraId="2B859771">
      <w:pPr>
        <w:pStyle w:val="5"/>
        <w:spacing w:line="276" w:lineRule="auto"/>
        <w:ind w:left="4268" w:right="2554" w:hanging="70"/>
        <w:jc w:val="center"/>
        <w:rPr>
          <w:spacing w:val="-2"/>
          <w:u w:val="single"/>
        </w:rPr>
      </w:pPr>
    </w:p>
    <w:p w14:paraId="2421A3DC">
      <w:pPr>
        <w:pStyle w:val="5"/>
        <w:spacing w:line="276" w:lineRule="auto"/>
        <w:ind w:left="4268" w:right="2554" w:hanging="70"/>
        <w:jc w:val="center"/>
        <w:rPr>
          <w:u w:val="none"/>
        </w:rPr>
      </w:pPr>
      <w:r>
        <w:rPr>
          <w:spacing w:val="-2"/>
          <w:u w:val="single"/>
        </w:rPr>
        <w:t>CONCLUSION</w:t>
      </w:r>
    </w:p>
    <w:p w14:paraId="06A01165">
      <w:pPr>
        <w:pStyle w:val="11"/>
        <w:rPr>
          <w:b/>
        </w:rPr>
      </w:pPr>
    </w:p>
    <w:p w14:paraId="6311B04A">
      <w:pPr>
        <w:pStyle w:val="16"/>
        <w:keepNext w:val="0"/>
        <w:keepLines w:val="0"/>
        <w:widowControl/>
        <w:suppressLineNumbers w:val="0"/>
        <w:spacing w:line="360" w:lineRule="auto"/>
        <w:rPr>
          <w:sz w:val="28"/>
          <w:szCs w:val="28"/>
        </w:rPr>
      </w:pPr>
      <w:r>
        <w:rPr>
          <w:sz w:val="28"/>
          <w:szCs w:val="28"/>
        </w:rPr>
        <w:t xml:space="preserve">The </w:t>
      </w:r>
      <w:r>
        <w:rPr>
          <w:rStyle w:val="12"/>
          <w:sz w:val="28"/>
          <w:szCs w:val="28"/>
        </w:rPr>
        <w:t>BloomyBay</w:t>
      </w:r>
      <w:r>
        <w:rPr>
          <w:sz w:val="28"/>
          <w:szCs w:val="28"/>
        </w:rPr>
        <w:t xml:space="preserve"> project represents an innovative approach to building a user-friendly, visually attractive, and responsive website for online gift and flower delivery. This platform demonstrates the importance of frontend web development in creating a smooth and engaging user experience.</w:t>
      </w:r>
    </w:p>
    <w:p w14:paraId="4CACADFA">
      <w:pPr>
        <w:pStyle w:val="16"/>
        <w:keepNext w:val="0"/>
        <w:keepLines w:val="0"/>
        <w:widowControl/>
        <w:suppressLineNumbers w:val="0"/>
        <w:spacing w:line="360" w:lineRule="auto"/>
        <w:rPr>
          <w:sz w:val="28"/>
          <w:szCs w:val="28"/>
        </w:rPr>
      </w:pPr>
      <w:r>
        <w:rPr>
          <w:sz w:val="28"/>
          <w:szCs w:val="28"/>
        </w:rPr>
        <w:t>Throughout the project, various web technologies such as HTML, CSS, and JavaScript were effectively used to design and implement different sections of the site. Features such as responsive layouts, interactive navigation menus, and visually appealing product sections contributed to improving overall usability and accessibility.</w:t>
      </w:r>
    </w:p>
    <w:p w14:paraId="4B18EB66">
      <w:pPr>
        <w:pStyle w:val="16"/>
        <w:keepNext w:val="0"/>
        <w:keepLines w:val="0"/>
        <w:widowControl/>
        <w:suppressLineNumbers w:val="0"/>
        <w:spacing w:line="360" w:lineRule="auto"/>
        <w:rPr>
          <w:sz w:val="28"/>
          <w:szCs w:val="28"/>
        </w:rPr>
      </w:pPr>
      <w:r>
        <w:rPr>
          <w:sz w:val="28"/>
          <w:szCs w:val="28"/>
        </w:rPr>
        <w:t>The project highlights the significance of a clean UI/UX design in enhancing brand presentation and customer engagement. It also showcases how web design principles and coding skills come together to create a functional, real-world application.</w:t>
      </w:r>
    </w:p>
    <w:p w14:paraId="453AFD93">
      <w:pPr>
        <w:pStyle w:val="16"/>
        <w:keepNext w:val="0"/>
        <w:keepLines w:val="0"/>
        <w:widowControl/>
        <w:suppressLineNumbers w:val="0"/>
        <w:spacing w:line="360" w:lineRule="auto"/>
        <w:rPr>
          <w:sz w:val="28"/>
          <w:szCs w:val="28"/>
        </w:rPr>
      </w:pPr>
      <w:r>
        <w:rPr>
          <w:sz w:val="28"/>
          <w:szCs w:val="28"/>
        </w:rPr>
        <w:t xml:space="preserve">In conclusion, </w:t>
      </w:r>
      <w:r>
        <w:rPr>
          <w:rStyle w:val="12"/>
          <w:sz w:val="28"/>
          <w:szCs w:val="28"/>
        </w:rPr>
        <w:t>BloomyBay</w:t>
      </w:r>
      <w:r>
        <w:rPr>
          <w:sz w:val="28"/>
          <w:szCs w:val="28"/>
        </w:rPr>
        <w:t xml:space="preserve"> stands as a practical example of frontend development, combining creativity and technical skill. Continuous improvement, user feedback, and future integration with backend technologies can further enhance its potential as a professional e-commerce platform.</w:t>
      </w:r>
    </w:p>
    <w:p w14:paraId="399EEC25">
      <w:pPr>
        <w:pStyle w:val="11"/>
        <w:spacing w:line="360" w:lineRule="auto"/>
        <w:ind w:left="307" w:right="440"/>
      </w:pPr>
    </w:p>
    <w:p w14:paraId="2566C687">
      <w:pPr>
        <w:pStyle w:val="11"/>
        <w:spacing w:after="0" w:line="360" w:lineRule="auto"/>
        <w:sectPr>
          <w:pgSz w:w="11910" w:h="16840"/>
          <w:pgMar w:top="1340" w:right="992" w:bottom="1200" w:left="1133" w:header="0" w:footer="1002" w:gutter="0"/>
          <w:pgBorders>
            <w:top w:val="none" w:sz="0" w:space="0"/>
            <w:left w:val="none" w:sz="0" w:space="0"/>
            <w:bottom w:val="none" w:sz="0" w:space="0"/>
            <w:right w:val="none" w:sz="0" w:space="0"/>
          </w:pgBorders>
          <w:cols w:space="720" w:num="1"/>
        </w:sectPr>
      </w:pPr>
    </w:p>
    <w:p w14:paraId="6BEBEC8D">
      <w:pPr>
        <w:spacing w:before="59"/>
        <w:ind w:left="945" w:right="368" w:firstLine="0"/>
        <w:jc w:val="center"/>
        <w:rPr>
          <w:b/>
          <w:sz w:val="28"/>
        </w:rPr>
      </w:pPr>
      <w:r>
        <w:rPr>
          <w:b/>
          <w:spacing w:val="-2"/>
          <w:sz w:val="28"/>
          <w:u w:val="single"/>
        </w:rPr>
        <w:t>CHAPTER-</w:t>
      </w:r>
      <w:r>
        <w:rPr>
          <w:b/>
          <w:spacing w:val="-10"/>
          <w:sz w:val="28"/>
          <w:u w:val="single"/>
        </w:rPr>
        <w:t>9</w:t>
      </w:r>
    </w:p>
    <w:p w14:paraId="7F019A19">
      <w:pPr>
        <w:pStyle w:val="11"/>
        <w:spacing w:before="40"/>
        <w:rPr>
          <w:b/>
          <w:sz w:val="28"/>
        </w:rPr>
      </w:pPr>
    </w:p>
    <w:p w14:paraId="45FEB2AA">
      <w:pPr>
        <w:pStyle w:val="3"/>
        <w:ind w:left="718" w:right="139"/>
        <w:jc w:val="center"/>
      </w:pPr>
      <w:r>
        <w:rPr>
          <w:spacing w:val="-2"/>
        </w:rPr>
        <w:t>Bibliography</w:t>
      </w:r>
    </w:p>
    <w:tbl>
      <w:tblPr>
        <w:tblStyle w:val="10"/>
        <w:tblpPr w:leftFromText="180" w:rightFromText="180" w:vertAnchor="text" w:horzAnchor="page" w:tblpX="649" w:tblpY="407"/>
        <w:tblOverlap w:val="never"/>
        <w:tblW w:w="1059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4626"/>
        <w:gridCol w:w="5973"/>
      </w:tblGrid>
      <w:tr w14:paraId="6BD8A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71" w:hRule="atLeast"/>
          <w:tblHeader/>
          <w:tblCellSpacing w:w="15" w:type="dxa"/>
        </w:trPr>
        <w:tc>
          <w:tcPr>
            <w:tcW w:w="0" w:type="auto"/>
            <w:tcBorders>
              <w:tl2br w:val="nil"/>
              <w:tr2bl w:val="nil"/>
            </w:tcBorders>
            <w:shd w:val="clear" w:color="auto" w:fill="auto"/>
            <w:vAlign w:val="center"/>
          </w:tcPr>
          <w:p w14:paraId="642A5B28">
            <w:pPr>
              <w:keepNext w:val="0"/>
              <w:keepLines w:val="0"/>
              <w:widowControl/>
              <w:suppressLineNumbers w:val="0"/>
              <w:jc w:val="center"/>
              <w:rPr>
                <w:rFonts w:hint="default" w:ascii="Times New Roman" w:hAnsi="Times New Roman" w:cs="Times New Roman"/>
                <w:b/>
                <w:bCs/>
              </w:rPr>
            </w:pPr>
            <w:r>
              <w:rPr>
                <w:rStyle w:val="17"/>
                <w:rFonts w:hint="default" w:ascii="Times New Roman" w:hAnsi="Times New Roman" w:eastAsia="SimSun" w:cs="Times New Roman"/>
                <w:kern w:val="0"/>
                <w:sz w:val="24"/>
                <w:szCs w:val="24"/>
                <w:lang w:val="en-US" w:eastAsia="zh-CN" w:bidi="ar"/>
              </w:rPr>
              <w:t>Topic / Subject</w:t>
            </w:r>
          </w:p>
        </w:tc>
        <w:tc>
          <w:tcPr>
            <w:tcW w:w="0" w:type="auto"/>
            <w:tcBorders>
              <w:tl2br w:val="nil"/>
              <w:tr2bl w:val="nil"/>
            </w:tcBorders>
            <w:shd w:val="clear" w:color="auto" w:fill="auto"/>
            <w:vAlign w:val="center"/>
          </w:tcPr>
          <w:p w14:paraId="065AF35A">
            <w:pPr>
              <w:keepNext w:val="0"/>
              <w:keepLines w:val="0"/>
              <w:widowControl/>
              <w:suppressLineNumbers w:val="0"/>
              <w:jc w:val="center"/>
              <w:rPr>
                <w:rFonts w:hint="default" w:ascii="Times New Roman" w:hAnsi="Times New Roman" w:cs="Times New Roman"/>
                <w:b/>
                <w:bCs/>
              </w:rPr>
            </w:pPr>
            <w:r>
              <w:rPr>
                <w:rStyle w:val="17"/>
                <w:rFonts w:hint="default" w:ascii="Times New Roman" w:hAnsi="Times New Roman" w:eastAsia="SimSun" w:cs="Times New Roman"/>
                <w:kern w:val="0"/>
                <w:sz w:val="24"/>
                <w:szCs w:val="24"/>
                <w:lang w:val="en-US" w:eastAsia="zh-CN" w:bidi="ar"/>
              </w:rPr>
              <w:t>Reference / Author</w:t>
            </w:r>
          </w:p>
        </w:tc>
      </w:tr>
      <w:tr w14:paraId="6836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49" w:hRule="atLeast"/>
          <w:tblCellSpacing w:w="15" w:type="dxa"/>
        </w:trPr>
        <w:tc>
          <w:tcPr>
            <w:tcW w:w="0" w:type="auto"/>
            <w:tcBorders>
              <w:tl2br w:val="nil"/>
              <w:tr2bl w:val="nil"/>
            </w:tcBorders>
            <w:shd w:val="clear" w:color="auto" w:fill="auto"/>
            <w:vAlign w:val="center"/>
          </w:tcPr>
          <w:p w14:paraId="6ECEF8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Web Technologies (HTML, CSS, JS)</w:t>
            </w:r>
          </w:p>
        </w:tc>
        <w:tc>
          <w:tcPr>
            <w:tcW w:w="0" w:type="auto"/>
            <w:tcBorders>
              <w:tl2br w:val="nil"/>
              <w:tr2bl w:val="nil"/>
            </w:tcBorders>
            <w:shd w:val="clear" w:color="auto" w:fill="auto"/>
            <w:vAlign w:val="center"/>
          </w:tcPr>
          <w:p w14:paraId="723A5C9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By R. Allen Wyke, Jason D. Gilliam &amp; Chariton</w:t>
            </w:r>
          </w:p>
        </w:tc>
      </w:tr>
      <w:tr w14:paraId="0A71D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49" w:hRule="atLeast"/>
          <w:tblCellSpacing w:w="15" w:type="dxa"/>
        </w:trPr>
        <w:tc>
          <w:tcPr>
            <w:tcW w:w="0" w:type="auto"/>
            <w:tcBorders>
              <w:tl2br w:val="nil"/>
              <w:tr2bl w:val="nil"/>
            </w:tcBorders>
            <w:shd w:val="clear" w:color="auto" w:fill="auto"/>
            <w:vAlign w:val="center"/>
          </w:tcPr>
          <w:p w14:paraId="68C246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Frontend Web Development</w:t>
            </w:r>
          </w:p>
        </w:tc>
        <w:tc>
          <w:tcPr>
            <w:tcW w:w="0" w:type="auto"/>
            <w:tcBorders>
              <w:tl2br w:val="nil"/>
              <w:tr2bl w:val="nil"/>
            </w:tcBorders>
            <w:shd w:val="clear" w:color="auto" w:fill="auto"/>
            <w:vAlign w:val="center"/>
          </w:tcPr>
          <w:p w14:paraId="16C690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By Wrox Publications</w:t>
            </w:r>
          </w:p>
        </w:tc>
      </w:tr>
      <w:tr w14:paraId="3E760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49" w:hRule="atLeast"/>
          <w:tblCellSpacing w:w="15" w:type="dxa"/>
        </w:trPr>
        <w:tc>
          <w:tcPr>
            <w:tcW w:w="0" w:type="auto"/>
            <w:tcBorders>
              <w:tl2br w:val="nil"/>
              <w:tr2bl w:val="nil"/>
            </w:tcBorders>
            <w:shd w:val="clear" w:color="auto" w:fill="auto"/>
            <w:vAlign w:val="center"/>
          </w:tcPr>
          <w:p w14:paraId="1CD6B04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Responsive Web Design</w:t>
            </w:r>
          </w:p>
        </w:tc>
        <w:tc>
          <w:tcPr>
            <w:tcW w:w="0" w:type="auto"/>
            <w:tcBorders>
              <w:tl2br w:val="nil"/>
              <w:tr2bl w:val="nil"/>
            </w:tcBorders>
            <w:shd w:val="clear" w:color="auto" w:fill="auto"/>
            <w:vAlign w:val="center"/>
          </w:tcPr>
          <w:p w14:paraId="602C5CA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By Ethan Marcotte</w:t>
            </w:r>
          </w:p>
        </w:tc>
      </w:tr>
      <w:tr w14:paraId="7840C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49" w:hRule="atLeast"/>
          <w:tblCellSpacing w:w="15" w:type="dxa"/>
        </w:trPr>
        <w:tc>
          <w:tcPr>
            <w:tcW w:w="0" w:type="auto"/>
            <w:tcBorders>
              <w:tl2br w:val="nil"/>
              <w:tr2bl w:val="nil"/>
            </w:tcBorders>
            <w:shd w:val="clear" w:color="auto" w:fill="auto"/>
            <w:vAlign w:val="center"/>
          </w:tcPr>
          <w:p w14:paraId="3C74C16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JavaScript: The Definitive Guide</w:t>
            </w:r>
          </w:p>
        </w:tc>
        <w:tc>
          <w:tcPr>
            <w:tcW w:w="0" w:type="auto"/>
            <w:tcBorders>
              <w:tl2br w:val="nil"/>
              <w:tr2bl w:val="nil"/>
            </w:tcBorders>
            <w:shd w:val="clear" w:color="auto" w:fill="auto"/>
            <w:vAlign w:val="center"/>
          </w:tcPr>
          <w:p w14:paraId="7DEDAA4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By David Flanagan</w:t>
            </w:r>
          </w:p>
        </w:tc>
      </w:tr>
      <w:tr w14:paraId="0CFF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49" w:hRule="atLeast"/>
          <w:tblCellSpacing w:w="15" w:type="dxa"/>
        </w:trPr>
        <w:tc>
          <w:tcPr>
            <w:tcW w:w="0" w:type="auto"/>
            <w:tcBorders>
              <w:tl2br w:val="nil"/>
              <w:tr2bl w:val="nil"/>
            </w:tcBorders>
            <w:shd w:val="clear" w:color="auto" w:fill="auto"/>
            <w:vAlign w:val="center"/>
          </w:tcPr>
          <w:p w14:paraId="0AD0F1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UI/UX Design Principles</w:t>
            </w:r>
          </w:p>
        </w:tc>
        <w:tc>
          <w:tcPr>
            <w:tcW w:w="0" w:type="auto"/>
            <w:tcBorders>
              <w:tl2br w:val="nil"/>
              <w:tr2bl w:val="nil"/>
            </w:tcBorders>
            <w:shd w:val="clear" w:color="auto" w:fill="auto"/>
            <w:vAlign w:val="center"/>
          </w:tcPr>
          <w:p w14:paraId="5BCEFB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 xml:space="preserve">By Steve Krug – </w:t>
            </w:r>
            <w:r>
              <w:rPr>
                <w:rStyle w:val="12"/>
                <w:rFonts w:hint="default" w:ascii="Times New Roman" w:hAnsi="Times New Roman" w:eastAsia="SimSun" w:cs="Times New Roman"/>
                <w:kern w:val="0"/>
                <w:sz w:val="24"/>
                <w:szCs w:val="24"/>
                <w:lang w:val="en-US" w:eastAsia="zh-CN" w:bidi="ar"/>
              </w:rPr>
              <w:t>Don’t Make Me Think</w:t>
            </w:r>
          </w:p>
        </w:tc>
      </w:tr>
      <w:tr w14:paraId="4BA46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71" w:hRule="atLeast"/>
          <w:tblCellSpacing w:w="15" w:type="dxa"/>
        </w:trPr>
        <w:tc>
          <w:tcPr>
            <w:tcW w:w="0" w:type="auto"/>
            <w:tcBorders>
              <w:tl2br w:val="nil"/>
              <w:tr2bl w:val="nil"/>
            </w:tcBorders>
            <w:shd w:val="clear" w:color="auto" w:fill="auto"/>
            <w:vAlign w:val="center"/>
          </w:tcPr>
          <w:p w14:paraId="79A990D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Project Documentation &amp; Reports</w:t>
            </w:r>
          </w:p>
        </w:tc>
        <w:tc>
          <w:tcPr>
            <w:tcW w:w="0" w:type="auto"/>
            <w:tcBorders>
              <w:tl2br w:val="nil"/>
              <w:tr2bl w:val="nil"/>
            </w:tcBorders>
            <w:shd w:val="clear" w:color="auto" w:fill="auto"/>
            <w:vAlign w:val="center"/>
          </w:tcPr>
          <w:p w14:paraId="158AEB8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By Elias M. Awad</w:t>
            </w:r>
          </w:p>
        </w:tc>
      </w:tr>
    </w:tbl>
    <w:p w14:paraId="5058C84D">
      <w:pPr>
        <w:pStyle w:val="11"/>
        <w:spacing w:before="112"/>
        <w:rPr>
          <w:b/>
          <w:sz w:val="36"/>
        </w:rPr>
      </w:pPr>
    </w:p>
    <w:p w14:paraId="734817D4">
      <w:pPr>
        <w:tabs>
          <w:tab w:val="left" w:pos="5184"/>
          <w:tab w:val="left" w:pos="6465"/>
        </w:tabs>
        <w:spacing w:before="0" w:line="360" w:lineRule="auto"/>
        <w:ind w:left="4628" w:right="454" w:hanging="4242"/>
        <w:jc w:val="left"/>
        <w:rPr>
          <w:sz w:val="32"/>
        </w:rPr>
      </w:pPr>
    </w:p>
    <w:sectPr>
      <w:pgSz w:w="11910" w:h="16840"/>
      <w:pgMar w:top="1360" w:right="992" w:bottom="1200" w:left="1133" w:header="0" w:footer="1002"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Verdana">
    <w:panose1 w:val="020B0604030504040204"/>
    <w:charset w:val="01"/>
    <w:family w:val="swiss"/>
    <w:pitch w:val="default"/>
    <w:sig w:usb0="A00006FF" w:usb1="4000205B" w:usb2="00000010" w:usb3="00000000" w:csb0="2000019F" w:csb1="0000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12022A">
    <w:pPr>
      <w:pStyle w:val="11"/>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3696970</wp:posOffset>
              </wp:positionH>
              <wp:positionV relativeFrom="page">
                <wp:posOffset>9915525</wp:posOffset>
              </wp:positionV>
              <wp:extent cx="168910"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168910" cy="165735"/>
                      </a:xfrm>
                      <a:prstGeom prst="rect">
                        <a:avLst/>
                      </a:prstGeom>
                    </wps:spPr>
                    <wps:txbx>
                      <w:txbxContent>
                        <w:p w14:paraId="4DAB5E30">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91.1pt;margin-top:780.75pt;height:13.05pt;width:13.3pt;mso-position-horizontal-relative:page;mso-position-vertical-relative:page;z-index:-251657216;mso-width-relative:page;mso-height-relative:page;" filled="f" stroked="f" coordsize="21600,21600" o:gfxdata="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My8&#10;u/HaAAAADQEAAA8AAAAAAAAAAQAgAAAAIgAAAGRycy9kb3ducmV2LnhtbFBLAQIUABQAAAAIAIdO&#10;4kD+oe7orwEAAHMDAAAOAAAAAAAAAAEAIAAAACkBAABkcnMvZTJvRG9jLnhtbFBLBQYAAAAABgAG&#10;AFkBAABKBQAAAAA=&#10;">
              <v:fill on="f" focussize="0,0"/>
              <v:stroke on="f"/>
              <v:imagedata o:title=""/>
              <o:lock v:ext="edit" aspectratio="f"/>
              <v:textbox inset="0mm,0mm,0mm,0mm">
                <w:txbxContent>
                  <w:p w14:paraId="4DAB5E30">
                    <w:pPr>
                      <w:spacing w:before="0" w:line="245" w:lineRule="exact"/>
                      <w:ind w:left="20" w:right="0" w:firstLine="0"/>
                      <w:jc w:val="left"/>
                      <w:rPr>
                        <w:rFonts w:ascii="Calibri"/>
                        <w:sz w:val="22"/>
                      </w:rPr>
                    </w:pPr>
                    <w:r>
                      <w:rPr>
                        <w:rFonts w:ascii="Calibri"/>
                        <w:spacing w:val="-5"/>
                        <w:sz w:val="22"/>
                      </w:rPr>
                      <w:fldChar w:fldCharType="begin"/>
                    </w:r>
                    <w:r>
                      <w:rPr>
                        <w:rFonts w:ascii="Calibri"/>
                        <w:spacing w:val="-5"/>
                        <w:sz w:val="22"/>
                      </w:rPr>
                      <w:instrText xml:space="preserve"> PAGE </w:instrText>
                    </w:r>
                    <w:r>
                      <w:rPr>
                        <w:rFonts w:ascii="Calibri"/>
                        <w:spacing w:val="-5"/>
                        <w:sz w:val="22"/>
                      </w:rPr>
                      <w:fldChar w:fldCharType="separate"/>
                    </w:r>
                    <w:r>
                      <w:rPr>
                        <w:rFonts w:ascii="Calibri"/>
                        <w:spacing w:val="-5"/>
                        <w:sz w:val="22"/>
                      </w:rPr>
                      <w:t>10</w:t>
                    </w:r>
                    <w:r>
                      <w:rPr>
                        <w:rFonts w:ascii="Calibri"/>
                        <w:spacing w:val="-5"/>
                        <w:sz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56416"/>
    <w:multiLevelType w:val="singleLevel"/>
    <w:tmpl w:val="81A56416"/>
    <w:lvl w:ilvl="0" w:tentative="0">
      <w:start w:val="1"/>
      <w:numFmt w:val="decimal"/>
      <w:lvlText w:val="%1)"/>
      <w:lvlJc w:val="left"/>
      <w:pPr>
        <w:tabs>
          <w:tab w:val="left" w:pos="425"/>
        </w:tabs>
        <w:ind w:left="425" w:leftChars="0" w:hanging="425" w:firstLineChars="0"/>
      </w:pPr>
      <w:rPr>
        <w:rFonts w:hint="default"/>
      </w:rPr>
    </w:lvl>
  </w:abstractNum>
  <w:abstractNum w:abstractNumId="1">
    <w:nsid w:val="A1587C4B"/>
    <w:multiLevelType w:val="singleLevel"/>
    <w:tmpl w:val="A1587C4B"/>
    <w:lvl w:ilvl="0" w:tentative="0">
      <w:start w:val="1"/>
      <w:numFmt w:val="decimal"/>
      <w:lvlText w:val="%1."/>
      <w:lvlJc w:val="left"/>
      <w:pPr>
        <w:tabs>
          <w:tab w:val="left" w:pos="425"/>
        </w:tabs>
        <w:ind w:left="425" w:leftChars="0" w:hanging="425" w:firstLineChars="0"/>
      </w:pPr>
      <w:rPr>
        <w:rFonts w:hint="default"/>
      </w:rPr>
    </w:lvl>
  </w:abstractNum>
  <w:abstractNum w:abstractNumId="2">
    <w:nsid w:val="B39B91BC"/>
    <w:multiLevelType w:val="multilevel"/>
    <w:tmpl w:val="B39B91BC"/>
    <w:lvl w:ilvl="0" w:tentative="0">
      <w:start w:val="1"/>
      <w:numFmt w:val="decimal"/>
      <w:lvlText w:val="%1."/>
      <w:lvlJc w:val="left"/>
      <w:pPr>
        <w:tabs>
          <w:tab w:val="left" w:pos="425"/>
        </w:tabs>
        <w:ind w:left="425" w:leftChars="0" w:firstLine="40" w:firstLineChars="0"/>
      </w:pPr>
      <w:rPr>
        <w:rFonts w:hint="default" w:ascii="Symbol" w:hAnsi="Symbol" w:eastAsia="Symbol"/>
      </w:rPr>
    </w:lvl>
    <w:lvl w:ilvl="1" w:tentative="0">
      <w:start w:val="1"/>
      <w:numFmt w:val="lowerLetter"/>
      <w:lvlText w:val="%2."/>
      <w:lvlJc w:val="left"/>
      <w:pPr>
        <w:tabs>
          <w:tab w:val="left" w:pos="425"/>
        </w:tabs>
        <w:ind w:left="425" w:leftChars="0" w:firstLine="580" w:firstLineChars="0"/>
      </w:pPr>
      <w:rPr>
        <w:rFonts w:hint="default"/>
      </w:rPr>
    </w:lvl>
    <w:lvl w:ilvl="2" w:tentative="0">
      <w:start w:val="1"/>
      <w:numFmt w:val="lowerRoman"/>
      <w:lvlText w:val="%3."/>
      <w:lvlJc w:val="left"/>
      <w:pPr>
        <w:tabs>
          <w:tab w:val="left" w:pos="425"/>
        </w:tabs>
        <w:ind w:left="425" w:leftChars="0" w:firstLine="1126" w:firstLineChars="0"/>
      </w:pPr>
      <w:rPr>
        <w:rFonts w:hint="default"/>
      </w:rPr>
    </w:lvl>
    <w:lvl w:ilvl="3" w:tentative="0">
      <w:start w:val="1"/>
      <w:numFmt w:val="decimal"/>
      <w:lvlText w:val="%4."/>
      <w:lvlJc w:val="left"/>
      <w:pPr>
        <w:tabs>
          <w:tab w:val="left" w:pos="425"/>
        </w:tabs>
        <w:ind w:left="425" w:leftChars="0" w:firstLine="1671" w:firstLineChars="0"/>
      </w:pPr>
      <w:rPr>
        <w:rFonts w:hint="default"/>
      </w:rPr>
    </w:lvl>
    <w:lvl w:ilvl="4" w:tentative="0">
      <w:start w:val="1"/>
      <w:numFmt w:val="lowerLetter"/>
      <w:lvlText w:val="%5."/>
      <w:lvlJc w:val="left"/>
      <w:pPr>
        <w:tabs>
          <w:tab w:val="left" w:pos="425"/>
        </w:tabs>
        <w:ind w:left="425" w:leftChars="0" w:firstLine="2217" w:firstLineChars="0"/>
      </w:pPr>
      <w:rPr>
        <w:rFonts w:hint="default"/>
      </w:rPr>
    </w:lvl>
    <w:lvl w:ilvl="5" w:tentative="0">
      <w:start w:val="1"/>
      <w:numFmt w:val="lowerRoman"/>
      <w:lvlText w:val="%6."/>
      <w:lvlJc w:val="left"/>
      <w:pPr>
        <w:tabs>
          <w:tab w:val="left" w:pos="425"/>
        </w:tabs>
        <w:ind w:left="425" w:leftChars="0" w:firstLine="2763" w:firstLineChars="0"/>
      </w:pPr>
      <w:rPr>
        <w:rFonts w:hint="default"/>
      </w:rPr>
    </w:lvl>
    <w:lvl w:ilvl="6" w:tentative="0">
      <w:start w:val="1"/>
      <w:numFmt w:val="decimal"/>
      <w:lvlText w:val="%7."/>
      <w:lvlJc w:val="left"/>
      <w:pPr>
        <w:tabs>
          <w:tab w:val="left" w:pos="425"/>
        </w:tabs>
        <w:ind w:left="425" w:leftChars="0" w:firstLine="3308" w:firstLineChars="0"/>
      </w:pPr>
      <w:rPr>
        <w:rFonts w:hint="default"/>
      </w:rPr>
    </w:lvl>
    <w:lvl w:ilvl="7" w:tentative="0">
      <w:start w:val="1"/>
      <w:numFmt w:val="lowerLetter"/>
      <w:lvlText w:val="%8."/>
      <w:lvlJc w:val="left"/>
      <w:pPr>
        <w:tabs>
          <w:tab w:val="left" w:pos="425"/>
        </w:tabs>
        <w:ind w:left="425" w:leftChars="0" w:firstLine="3854" w:firstLineChars="0"/>
      </w:pPr>
      <w:rPr>
        <w:rFonts w:hint="default"/>
      </w:rPr>
    </w:lvl>
    <w:lvl w:ilvl="8" w:tentative="0">
      <w:start w:val="1"/>
      <w:numFmt w:val="lowerRoman"/>
      <w:lvlText w:val="%9."/>
      <w:lvlJc w:val="left"/>
      <w:pPr>
        <w:tabs>
          <w:tab w:val="left" w:pos="425"/>
        </w:tabs>
        <w:ind w:left="425" w:leftChars="0" w:firstLine="4399" w:firstLineChars="0"/>
      </w:pPr>
      <w:rPr>
        <w:rFonts w:hint="default"/>
      </w:rPr>
    </w:lvl>
  </w:abstractNum>
  <w:abstractNum w:abstractNumId="3">
    <w:nsid w:val="B5E306ED"/>
    <w:multiLevelType w:val="multilevel"/>
    <w:tmpl w:val="B5E306ED"/>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4">
    <w:nsid w:val="BF205925"/>
    <w:multiLevelType w:val="multilevel"/>
    <w:tmpl w:val="BF205925"/>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5">
    <w:nsid w:val="C4858DB4"/>
    <w:multiLevelType w:val="singleLevel"/>
    <w:tmpl w:val="C4858DB4"/>
    <w:lvl w:ilvl="0" w:tentative="0">
      <w:start w:val="1"/>
      <w:numFmt w:val="decimal"/>
      <w:lvlText w:val="%1."/>
      <w:lvlJc w:val="left"/>
      <w:pPr>
        <w:tabs>
          <w:tab w:val="left" w:pos="425"/>
        </w:tabs>
        <w:ind w:left="425" w:leftChars="0" w:hanging="425" w:firstLineChars="0"/>
      </w:pPr>
      <w:rPr>
        <w:rFonts w:hint="default"/>
      </w:rPr>
    </w:lvl>
  </w:abstractNum>
  <w:abstractNum w:abstractNumId="6">
    <w:nsid w:val="CCB8CF86"/>
    <w:multiLevelType w:val="singleLevel"/>
    <w:tmpl w:val="CCB8CF86"/>
    <w:lvl w:ilvl="0" w:tentative="0">
      <w:start w:val="1"/>
      <w:numFmt w:val="decimal"/>
      <w:lvlText w:val="%1."/>
      <w:lvlJc w:val="left"/>
      <w:pPr>
        <w:tabs>
          <w:tab w:val="left" w:pos="425"/>
        </w:tabs>
        <w:ind w:left="425" w:leftChars="0" w:hanging="425" w:firstLineChars="0"/>
      </w:pPr>
      <w:rPr>
        <w:rFonts w:hint="default"/>
      </w:rPr>
    </w:lvl>
  </w:abstractNum>
  <w:abstractNum w:abstractNumId="7">
    <w:nsid w:val="CE9CE3D0"/>
    <w:multiLevelType w:val="singleLevel"/>
    <w:tmpl w:val="CE9CE3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CF092B84"/>
    <w:multiLevelType w:val="multilevel"/>
    <w:tmpl w:val="CF092B84"/>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9">
    <w:nsid w:val="D85F83BB"/>
    <w:multiLevelType w:val="singleLevel"/>
    <w:tmpl w:val="D85F83B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EF046633"/>
    <w:multiLevelType w:val="singleLevel"/>
    <w:tmpl w:val="EF04663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FF35ED4C"/>
    <w:multiLevelType w:val="singleLevel"/>
    <w:tmpl w:val="FF35ED4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053208E"/>
    <w:multiLevelType w:val="multilevel"/>
    <w:tmpl w:val="0053208E"/>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13">
    <w:nsid w:val="03D62ECE"/>
    <w:multiLevelType w:val="multilevel"/>
    <w:tmpl w:val="03D62ECE"/>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14">
    <w:nsid w:val="0912E53C"/>
    <w:multiLevelType w:val="singleLevel"/>
    <w:tmpl w:val="0912E53C"/>
    <w:lvl w:ilvl="0" w:tentative="0">
      <w:start w:val="1"/>
      <w:numFmt w:val="decimal"/>
      <w:lvlText w:val="%1."/>
      <w:lvlJc w:val="left"/>
      <w:pPr>
        <w:tabs>
          <w:tab w:val="left" w:pos="425"/>
        </w:tabs>
        <w:ind w:left="425" w:leftChars="0" w:hanging="425" w:firstLineChars="0"/>
      </w:pPr>
      <w:rPr>
        <w:rFonts w:hint="default"/>
      </w:rPr>
    </w:lvl>
  </w:abstractNum>
  <w:abstractNum w:abstractNumId="15">
    <w:nsid w:val="2A8F537B"/>
    <w:multiLevelType w:val="multilevel"/>
    <w:tmpl w:val="2A8F537B"/>
    <w:lvl w:ilvl="0" w:tentative="0">
      <w:start w:val="0"/>
      <w:numFmt w:val="bullet"/>
      <w:lvlText w:val=""/>
      <w:lvlJc w:val="left"/>
      <w:pPr>
        <w:ind w:left="1027" w:hanging="360"/>
      </w:pPr>
      <w:rPr>
        <w:rFonts w:hint="default" w:ascii="Symbol" w:hAnsi="Symbol" w:eastAsia="Symbol" w:cs="Symbol"/>
        <w:spacing w:val="0"/>
        <w:w w:val="100"/>
        <w:lang w:val="en-US" w:eastAsia="en-US" w:bidi="ar-SA"/>
      </w:rPr>
    </w:lvl>
    <w:lvl w:ilvl="1" w:tentative="0">
      <w:start w:val="0"/>
      <w:numFmt w:val="bullet"/>
      <w:lvlText w:val="•"/>
      <w:lvlJc w:val="left"/>
      <w:pPr>
        <w:ind w:left="1896" w:hanging="360"/>
      </w:pPr>
      <w:rPr>
        <w:rFonts w:hint="default"/>
        <w:lang w:val="en-US" w:eastAsia="en-US" w:bidi="ar-SA"/>
      </w:rPr>
    </w:lvl>
    <w:lvl w:ilvl="2" w:tentative="0">
      <w:start w:val="0"/>
      <w:numFmt w:val="bullet"/>
      <w:lvlText w:val="•"/>
      <w:lvlJc w:val="left"/>
      <w:pPr>
        <w:ind w:left="2772" w:hanging="360"/>
      </w:pPr>
      <w:rPr>
        <w:rFonts w:hint="default"/>
        <w:lang w:val="en-US" w:eastAsia="en-US" w:bidi="ar-SA"/>
      </w:rPr>
    </w:lvl>
    <w:lvl w:ilvl="3" w:tentative="0">
      <w:start w:val="0"/>
      <w:numFmt w:val="bullet"/>
      <w:lvlText w:val="•"/>
      <w:lvlJc w:val="left"/>
      <w:pPr>
        <w:ind w:left="3648" w:hanging="360"/>
      </w:pPr>
      <w:rPr>
        <w:rFonts w:hint="default"/>
        <w:lang w:val="en-US" w:eastAsia="en-US" w:bidi="ar-SA"/>
      </w:rPr>
    </w:lvl>
    <w:lvl w:ilvl="4" w:tentative="0">
      <w:start w:val="0"/>
      <w:numFmt w:val="bullet"/>
      <w:lvlText w:val="•"/>
      <w:lvlJc w:val="left"/>
      <w:pPr>
        <w:ind w:left="4524" w:hanging="360"/>
      </w:pPr>
      <w:rPr>
        <w:rFonts w:hint="default"/>
        <w:lang w:val="en-US" w:eastAsia="en-US" w:bidi="ar-SA"/>
      </w:rPr>
    </w:lvl>
    <w:lvl w:ilvl="5" w:tentative="0">
      <w:start w:val="0"/>
      <w:numFmt w:val="bullet"/>
      <w:lvlText w:val="•"/>
      <w:lvlJc w:val="left"/>
      <w:pPr>
        <w:ind w:left="5400" w:hanging="360"/>
      </w:pPr>
      <w:rPr>
        <w:rFonts w:hint="default"/>
        <w:lang w:val="en-US" w:eastAsia="en-US" w:bidi="ar-SA"/>
      </w:rPr>
    </w:lvl>
    <w:lvl w:ilvl="6" w:tentative="0">
      <w:start w:val="0"/>
      <w:numFmt w:val="bullet"/>
      <w:lvlText w:val="•"/>
      <w:lvlJc w:val="left"/>
      <w:pPr>
        <w:ind w:left="6276" w:hanging="360"/>
      </w:pPr>
      <w:rPr>
        <w:rFonts w:hint="default"/>
        <w:lang w:val="en-US" w:eastAsia="en-US" w:bidi="ar-SA"/>
      </w:rPr>
    </w:lvl>
    <w:lvl w:ilvl="7" w:tentative="0">
      <w:start w:val="0"/>
      <w:numFmt w:val="bullet"/>
      <w:lvlText w:val="•"/>
      <w:lvlJc w:val="left"/>
      <w:pPr>
        <w:ind w:left="7152" w:hanging="360"/>
      </w:pPr>
      <w:rPr>
        <w:rFonts w:hint="default"/>
        <w:lang w:val="en-US" w:eastAsia="en-US" w:bidi="ar-SA"/>
      </w:rPr>
    </w:lvl>
    <w:lvl w:ilvl="8" w:tentative="0">
      <w:start w:val="0"/>
      <w:numFmt w:val="bullet"/>
      <w:lvlText w:val="•"/>
      <w:lvlJc w:val="left"/>
      <w:pPr>
        <w:ind w:left="8029" w:hanging="360"/>
      </w:pPr>
      <w:rPr>
        <w:rFonts w:hint="default"/>
        <w:lang w:val="en-US" w:eastAsia="en-US" w:bidi="ar-SA"/>
      </w:rPr>
    </w:lvl>
  </w:abstractNum>
  <w:abstractNum w:abstractNumId="16">
    <w:nsid w:val="4F98E21F"/>
    <w:multiLevelType w:val="singleLevel"/>
    <w:tmpl w:val="4F98E2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6D86ED3"/>
    <w:multiLevelType w:val="singleLevel"/>
    <w:tmpl w:val="56D86ED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9ADCABA"/>
    <w:multiLevelType w:val="multilevel"/>
    <w:tmpl w:val="59ADCABA"/>
    <w:lvl w:ilvl="0" w:tentative="0">
      <w:start w:val="0"/>
      <w:numFmt w:val="bullet"/>
      <w:lvlText w:val=""/>
      <w:lvlJc w:val="left"/>
      <w:pPr>
        <w:ind w:left="825" w:hanging="360"/>
      </w:pPr>
      <w:rPr>
        <w:rFonts w:hint="default" w:ascii="Symbol" w:hAnsi="Symbol" w:eastAsia="Symbol" w:cs="Symbol"/>
        <w:b w:val="0"/>
        <w:bCs w:val="0"/>
        <w:i w:val="0"/>
        <w:iCs w:val="0"/>
        <w:spacing w:val="0"/>
        <w:w w:val="100"/>
        <w:sz w:val="24"/>
        <w:szCs w:val="24"/>
        <w:lang w:val="en-US" w:eastAsia="en-US" w:bidi="ar-SA"/>
      </w:rPr>
    </w:lvl>
    <w:lvl w:ilvl="1" w:tentative="0">
      <w:start w:val="0"/>
      <w:numFmt w:val="bullet"/>
      <w:lvlText w:val="•"/>
      <w:lvlJc w:val="left"/>
      <w:pPr>
        <w:ind w:left="1365" w:hanging="360"/>
      </w:pPr>
      <w:rPr>
        <w:rFonts w:hint="default"/>
        <w:lang w:val="en-US" w:eastAsia="en-US" w:bidi="ar-SA"/>
      </w:rPr>
    </w:lvl>
    <w:lvl w:ilvl="2" w:tentative="0">
      <w:start w:val="0"/>
      <w:numFmt w:val="bullet"/>
      <w:lvlText w:val="•"/>
      <w:lvlJc w:val="left"/>
      <w:pPr>
        <w:ind w:left="1911" w:hanging="360"/>
      </w:pPr>
      <w:rPr>
        <w:rFonts w:hint="default"/>
        <w:lang w:val="en-US" w:eastAsia="en-US" w:bidi="ar-SA"/>
      </w:rPr>
    </w:lvl>
    <w:lvl w:ilvl="3" w:tentative="0">
      <w:start w:val="0"/>
      <w:numFmt w:val="bullet"/>
      <w:lvlText w:val="•"/>
      <w:lvlJc w:val="left"/>
      <w:pPr>
        <w:ind w:left="2456" w:hanging="360"/>
      </w:pPr>
      <w:rPr>
        <w:rFonts w:hint="default"/>
        <w:lang w:val="en-US" w:eastAsia="en-US" w:bidi="ar-SA"/>
      </w:rPr>
    </w:lvl>
    <w:lvl w:ilvl="4" w:tentative="0">
      <w:start w:val="0"/>
      <w:numFmt w:val="bullet"/>
      <w:lvlText w:val="•"/>
      <w:lvlJc w:val="left"/>
      <w:pPr>
        <w:ind w:left="3002" w:hanging="360"/>
      </w:pPr>
      <w:rPr>
        <w:rFonts w:hint="default"/>
        <w:lang w:val="en-US" w:eastAsia="en-US" w:bidi="ar-SA"/>
      </w:rPr>
    </w:lvl>
    <w:lvl w:ilvl="5" w:tentative="0">
      <w:start w:val="0"/>
      <w:numFmt w:val="bullet"/>
      <w:lvlText w:val="•"/>
      <w:lvlJc w:val="left"/>
      <w:pPr>
        <w:ind w:left="3548" w:hanging="360"/>
      </w:pPr>
      <w:rPr>
        <w:rFonts w:hint="default"/>
        <w:lang w:val="en-US" w:eastAsia="en-US" w:bidi="ar-SA"/>
      </w:rPr>
    </w:lvl>
    <w:lvl w:ilvl="6" w:tentative="0">
      <w:start w:val="0"/>
      <w:numFmt w:val="bullet"/>
      <w:lvlText w:val="•"/>
      <w:lvlJc w:val="left"/>
      <w:pPr>
        <w:ind w:left="4093" w:hanging="360"/>
      </w:pPr>
      <w:rPr>
        <w:rFonts w:hint="default"/>
        <w:lang w:val="en-US" w:eastAsia="en-US" w:bidi="ar-SA"/>
      </w:rPr>
    </w:lvl>
    <w:lvl w:ilvl="7" w:tentative="0">
      <w:start w:val="0"/>
      <w:numFmt w:val="bullet"/>
      <w:lvlText w:val="•"/>
      <w:lvlJc w:val="left"/>
      <w:pPr>
        <w:ind w:left="4639" w:hanging="360"/>
      </w:pPr>
      <w:rPr>
        <w:rFonts w:hint="default"/>
        <w:lang w:val="en-US" w:eastAsia="en-US" w:bidi="ar-SA"/>
      </w:rPr>
    </w:lvl>
    <w:lvl w:ilvl="8" w:tentative="0">
      <w:start w:val="0"/>
      <w:numFmt w:val="bullet"/>
      <w:lvlText w:val="•"/>
      <w:lvlJc w:val="left"/>
      <w:pPr>
        <w:ind w:left="5184" w:hanging="360"/>
      </w:pPr>
      <w:rPr>
        <w:rFonts w:hint="default"/>
        <w:lang w:val="en-US" w:eastAsia="en-US" w:bidi="ar-SA"/>
      </w:rPr>
    </w:lvl>
  </w:abstractNum>
  <w:abstractNum w:abstractNumId="19">
    <w:nsid w:val="5A241D34"/>
    <w:multiLevelType w:val="multilevel"/>
    <w:tmpl w:val="5A241D34"/>
    <w:lvl w:ilvl="0" w:tentative="0">
      <w:start w:val="1"/>
      <w:numFmt w:val="decimal"/>
      <w:lvlText w:val="%1."/>
      <w:lvlJc w:val="left"/>
      <w:pPr>
        <w:ind w:left="1747" w:hanging="989"/>
        <w:jc w:val="left"/>
      </w:pPr>
      <w:rPr>
        <w:rFonts w:hint="default" w:ascii="Times New Roman" w:hAnsi="Times New Roman" w:eastAsia="Times New Roman" w:cs="Times New Roman"/>
        <w:b w:val="0"/>
        <w:bCs w:val="0"/>
        <w:i w:val="0"/>
        <w:iCs w:val="0"/>
        <w:spacing w:val="0"/>
        <w:w w:val="100"/>
        <w:sz w:val="36"/>
        <w:szCs w:val="36"/>
        <w:lang w:val="en-US" w:eastAsia="en-US" w:bidi="ar-SA"/>
      </w:rPr>
    </w:lvl>
    <w:lvl w:ilvl="1" w:tentative="0">
      <w:start w:val="1"/>
      <w:numFmt w:val="decimal"/>
      <w:lvlText w:val="%2."/>
      <w:lvlJc w:val="left"/>
      <w:pPr>
        <w:ind w:left="1387"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tentative="0">
      <w:start w:val="0"/>
      <w:numFmt w:val="bullet"/>
      <w:lvlText w:val="•"/>
      <w:lvlJc w:val="left"/>
      <w:pPr>
        <w:ind w:left="2633" w:hanging="360"/>
      </w:pPr>
      <w:rPr>
        <w:rFonts w:hint="default"/>
        <w:lang w:val="en-US" w:eastAsia="en-US" w:bidi="ar-SA"/>
      </w:rPr>
    </w:lvl>
    <w:lvl w:ilvl="3" w:tentative="0">
      <w:start w:val="0"/>
      <w:numFmt w:val="bullet"/>
      <w:lvlText w:val="•"/>
      <w:lvlJc w:val="left"/>
      <w:pPr>
        <w:ind w:left="3526" w:hanging="360"/>
      </w:pPr>
      <w:rPr>
        <w:rFonts w:hint="default"/>
        <w:lang w:val="en-US" w:eastAsia="en-US" w:bidi="ar-SA"/>
      </w:rPr>
    </w:lvl>
    <w:lvl w:ilvl="4" w:tentative="0">
      <w:start w:val="0"/>
      <w:numFmt w:val="bullet"/>
      <w:lvlText w:val="•"/>
      <w:lvlJc w:val="left"/>
      <w:pPr>
        <w:ind w:left="4420" w:hanging="360"/>
      </w:pPr>
      <w:rPr>
        <w:rFonts w:hint="default"/>
        <w:lang w:val="en-US" w:eastAsia="en-US" w:bidi="ar-SA"/>
      </w:rPr>
    </w:lvl>
    <w:lvl w:ilvl="5" w:tentative="0">
      <w:start w:val="0"/>
      <w:numFmt w:val="bullet"/>
      <w:lvlText w:val="•"/>
      <w:lvlJc w:val="left"/>
      <w:pPr>
        <w:ind w:left="5313" w:hanging="360"/>
      </w:pPr>
      <w:rPr>
        <w:rFonts w:hint="default"/>
        <w:lang w:val="en-US" w:eastAsia="en-US" w:bidi="ar-SA"/>
      </w:rPr>
    </w:lvl>
    <w:lvl w:ilvl="6" w:tentative="0">
      <w:start w:val="0"/>
      <w:numFmt w:val="bullet"/>
      <w:lvlText w:val="•"/>
      <w:lvlJc w:val="left"/>
      <w:pPr>
        <w:ind w:left="6207" w:hanging="360"/>
      </w:pPr>
      <w:rPr>
        <w:rFonts w:hint="default"/>
        <w:lang w:val="en-US" w:eastAsia="en-US" w:bidi="ar-SA"/>
      </w:rPr>
    </w:lvl>
    <w:lvl w:ilvl="7" w:tentative="0">
      <w:start w:val="0"/>
      <w:numFmt w:val="bullet"/>
      <w:lvlText w:val="•"/>
      <w:lvlJc w:val="left"/>
      <w:pPr>
        <w:ind w:left="7100" w:hanging="360"/>
      </w:pPr>
      <w:rPr>
        <w:rFonts w:hint="default"/>
        <w:lang w:val="en-US" w:eastAsia="en-US" w:bidi="ar-SA"/>
      </w:rPr>
    </w:lvl>
    <w:lvl w:ilvl="8" w:tentative="0">
      <w:start w:val="0"/>
      <w:numFmt w:val="bullet"/>
      <w:lvlText w:val="•"/>
      <w:lvlJc w:val="left"/>
      <w:pPr>
        <w:ind w:left="7994" w:hanging="360"/>
      </w:pPr>
      <w:rPr>
        <w:rFonts w:hint="default"/>
        <w:lang w:val="en-US" w:eastAsia="en-US" w:bidi="ar-SA"/>
      </w:rPr>
    </w:lvl>
  </w:abstractNum>
  <w:abstractNum w:abstractNumId="20">
    <w:nsid w:val="5E5AF6F9"/>
    <w:multiLevelType w:val="singleLevel"/>
    <w:tmpl w:val="5E5AF6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73F44C4"/>
    <w:multiLevelType w:val="singleLevel"/>
    <w:tmpl w:val="673F44C4"/>
    <w:lvl w:ilvl="0" w:tentative="0">
      <w:start w:val="1"/>
      <w:numFmt w:val="decimal"/>
      <w:lvlText w:val="%1."/>
      <w:lvlJc w:val="left"/>
      <w:pPr>
        <w:tabs>
          <w:tab w:val="left" w:pos="425"/>
        </w:tabs>
        <w:ind w:left="425" w:leftChars="0" w:hanging="425" w:firstLineChars="0"/>
      </w:pPr>
      <w:rPr>
        <w:rFonts w:hint="default"/>
      </w:rPr>
    </w:lvl>
  </w:abstractNum>
  <w:abstractNum w:abstractNumId="22">
    <w:nsid w:val="6BB60D11"/>
    <w:multiLevelType w:val="singleLevel"/>
    <w:tmpl w:val="6BB60D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8B64087"/>
    <w:multiLevelType w:val="singleLevel"/>
    <w:tmpl w:val="78B6408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8"/>
  </w:num>
  <w:num w:numId="3">
    <w:abstractNumId w:val="18"/>
  </w:num>
  <w:num w:numId="4">
    <w:abstractNumId w:val="4"/>
  </w:num>
  <w:num w:numId="5">
    <w:abstractNumId w:val="3"/>
  </w:num>
  <w:num w:numId="6">
    <w:abstractNumId w:val="13"/>
  </w:num>
  <w:num w:numId="7">
    <w:abstractNumId w:val="2"/>
  </w:num>
  <w:num w:numId="8">
    <w:abstractNumId w:val="0"/>
  </w:num>
  <w:num w:numId="9">
    <w:abstractNumId w:val="17"/>
  </w:num>
  <w:num w:numId="10">
    <w:abstractNumId w:val="9"/>
  </w:num>
  <w:num w:numId="11">
    <w:abstractNumId w:val="10"/>
  </w:num>
  <w:num w:numId="12">
    <w:abstractNumId w:val="20"/>
  </w:num>
  <w:num w:numId="13">
    <w:abstractNumId w:val="15"/>
  </w:num>
  <w:num w:numId="14">
    <w:abstractNumId w:val="19"/>
  </w:num>
  <w:num w:numId="15">
    <w:abstractNumId w:val="11"/>
  </w:num>
  <w:num w:numId="16">
    <w:abstractNumId w:val="14"/>
  </w:num>
  <w:num w:numId="17">
    <w:abstractNumId w:val="22"/>
  </w:num>
  <w:num w:numId="18">
    <w:abstractNumId w:val="16"/>
  </w:num>
  <w:num w:numId="19">
    <w:abstractNumId w:val="21"/>
  </w:num>
  <w:num w:numId="20">
    <w:abstractNumId w:val="7"/>
  </w:num>
  <w:num w:numId="21">
    <w:abstractNumId w:val="6"/>
  </w:num>
  <w:num w:numId="22">
    <w:abstractNumId w:val="23"/>
  </w:num>
  <w:num w:numId="23">
    <w:abstractNumId w:val="5"/>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218D5764"/>
    <w:rsid w:val="358C0317"/>
    <w:rsid w:val="35C37718"/>
    <w:rsid w:val="55693F58"/>
    <w:rsid w:val="68FF12AB"/>
    <w:rsid w:val="6DF755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nhideWhenUsed="0" w:uiPriority="1" w:semiHidden="0" w:name="heading 6"/>
    <w:lsdException w:qFormat="1" w:unhideWhenUsed="0" w:uiPriority="1"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307"/>
      <w:jc w:val="center"/>
      <w:outlineLvl w:val="1"/>
    </w:pPr>
    <w:rPr>
      <w:rFonts w:ascii="Times New Roman" w:hAnsi="Times New Roman" w:eastAsia="Times New Roman" w:cs="Times New Roman"/>
      <w:b/>
      <w:bCs/>
      <w:sz w:val="36"/>
      <w:szCs w:val="36"/>
      <w:u w:val="single" w:color="000000"/>
      <w:lang w:val="en-US" w:eastAsia="en-US" w:bidi="ar-SA"/>
    </w:rPr>
  </w:style>
  <w:style w:type="paragraph" w:styleId="3">
    <w:name w:val="heading 2"/>
    <w:basedOn w:val="1"/>
    <w:qFormat/>
    <w:uiPriority w:val="1"/>
    <w:pPr>
      <w:ind w:left="307"/>
      <w:outlineLvl w:val="2"/>
    </w:pPr>
    <w:rPr>
      <w:rFonts w:ascii="Times New Roman" w:hAnsi="Times New Roman" w:eastAsia="Times New Roman" w:cs="Times New Roman"/>
      <w:b/>
      <w:bCs/>
      <w:sz w:val="36"/>
      <w:szCs w:val="36"/>
      <w:lang w:val="en-US" w:eastAsia="en-US" w:bidi="ar-SA"/>
    </w:rPr>
  </w:style>
  <w:style w:type="paragraph" w:styleId="4">
    <w:name w:val="heading 3"/>
    <w:basedOn w:val="1"/>
    <w:qFormat/>
    <w:uiPriority w:val="1"/>
    <w:pPr>
      <w:ind w:left="307"/>
      <w:outlineLvl w:val="3"/>
    </w:pPr>
    <w:rPr>
      <w:rFonts w:ascii="Times New Roman" w:hAnsi="Times New Roman" w:eastAsia="Times New Roman" w:cs="Times New Roman"/>
      <w:b/>
      <w:bCs/>
      <w:sz w:val="32"/>
      <w:szCs w:val="32"/>
      <w:lang w:val="en-US" w:eastAsia="en-US" w:bidi="ar-SA"/>
    </w:rPr>
  </w:style>
  <w:style w:type="paragraph" w:styleId="5">
    <w:name w:val="heading 4"/>
    <w:basedOn w:val="1"/>
    <w:qFormat/>
    <w:uiPriority w:val="1"/>
    <w:pPr>
      <w:ind w:left="579" w:right="368"/>
      <w:jc w:val="center"/>
      <w:outlineLvl w:val="4"/>
    </w:pPr>
    <w:rPr>
      <w:rFonts w:ascii="Times New Roman" w:hAnsi="Times New Roman" w:eastAsia="Times New Roman" w:cs="Times New Roman"/>
      <w:b/>
      <w:bCs/>
      <w:sz w:val="28"/>
      <w:szCs w:val="28"/>
      <w:u w:val="single" w:color="000000"/>
      <w:lang w:val="en-US" w:eastAsia="en-US" w:bidi="ar-SA"/>
    </w:rPr>
  </w:style>
  <w:style w:type="paragraph" w:styleId="6">
    <w:name w:val="heading 5"/>
    <w:basedOn w:val="1"/>
    <w:qFormat/>
    <w:uiPriority w:val="1"/>
    <w:pPr>
      <w:ind w:left="307"/>
      <w:outlineLvl w:val="5"/>
    </w:pPr>
    <w:rPr>
      <w:rFonts w:ascii="Times New Roman" w:hAnsi="Times New Roman" w:eastAsia="Times New Roman" w:cs="Times New Roman"/>
      <w:b/>
      <w:bCs/>
      <w:sz w:val="28"/>
      <w:szCs w:val="28"/>
      <w:lang w:val="en-US" w:eastAsia="en-US" w:bidi="ar-SA"/>
    </w:rPr>
  </w:style>
  <w:style w:type="paragraph" w:styleId="7">
    <w:name w:val="heading 6"/>
    <w:basedOn w:val="1"/>
    <w:qFormat/>
    <w:uiPriority w:val="1"/>
    <w:pPr>
      <w:ind w:left="307"/>
      <w:outlineLvl w:val="6"/>
    </w:pPr>
    <w:rPr>
      <w:rFonts w:ascii="Times New Roman" w:hAnsi="Times New Roman" w:eastAsia="Times New Roman" w:cs="Times New Roman"/>
      <w:b/>
      <w:bCs/>
      <w:sz w:val="24"/>
      <w:szCs w:val="24"/>
      <w:lang w:val="en-US" w:eastAsia="en-US" w:bidi="ar-SA"/>
    </w:rPr>
  </w:style>
  <w:style w:type="paragraph" w:styleId="8">
    <w:name w:val="heading 7"/>
    <w:basedOn w:val="1"/>
    <w:qFormat/>
    <w:uiPriority w:val="1"/>
    <w:pPr>
      <w:spacing w:line="274" w:lineRule="exact"/>
      <w:ind w:left="1026" w:hanging="359"/>
      <w:outlineLvl w:val="7"/>
    </w:pPr>
    <w:rPr>
      <w:rFonts w:ascii="Times New Roman" w:hAnsi="Times New Roman" w:eastAsia="Times New Roman" w:cs="Times New Roman"/>
      <w:b/>
      <w:bCs/>
      <w:sz w:val="24"/>
      <w:szCs w:val="24"/>
      <w:lang w:val="en-US" w:eastAsia="en-US" w:bidi="ar-SA"/>
    </w:rPr>
  </w:style>
  <w:style w:type="character" w:default="1" w:styleId="9">
    <w:name w:val="Default Paragraph Font"/>
    <w:semiHidden/>
    <w:unhideWhenUsed/>
    <w:qFormat/>
    <w:uiPriority w:val="1"/>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rPr>
      <w:rFonts w:ascii="Times New Roman" w:hAnsi="Times New Roman" w:eastAsia="Times New Roman" w:cs="Times New Roman"/>
      <w:sz w:val="24"/>
      <w:szCs w:val="24"/>
      <w:lang w:val="en-US" w:eastAsia="en-US" w:bidi="ar-SA"/>
    </w:rPr>
  </w:style>
  <w:style w:type="character" w:styleId="12">
    <w:name w:val="Emphasis"/>
    <w:basedOn w:val="9"/>
    <w:qFormat/>
    <w:uiPriority w:val="0"/>
    <w:rPr>
      <w:i/>
      <w:iCs/>
    </w:r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9"/>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7">
    <w:name w:val="Strong"/>
    <w:basedOn w:val="9"/>
    <w:qFormat/>
    <w:uiPriority w:val="0"/>
    <w:rPr>
      <w:b/>
      <w:bCs/>
    </w:rPr>
  </w:style>
  <w:style w:type="table" w:customStyle="1" w:styleId="18">
    <w:name w:val="Table Normal1"/>
    <w:semiHidden/>
    <w:unhideWhenUsed/>
    <w:qFormat/>
    <w:uiPriority w:val="2"/>
    <w:tblPr>
      <w:tblCellMar>
        <w:top w:w="0" w:type="dxa"/>
        <w:left w:w="0" w:type="dxa"/>
        <w:bottom w:w="0" w:type="dxa"/>
        <w:right w:w="0" w:type="dxa"/>
      </w:tblCellMar>
    </w:tblPr>
  </w:style>
  <w:style w:type="paragraph" w:styleId="19">
    <w:name w:val="List Paragraph"/>
    <w:basedOn w:val="1"/>
    <w:qFormat/>
    <w:uiPriority w:val="1"/>
    <w:pPr>
      <w:ind w:left="1026" w:hanging="359"/>
    </w:pPr>
    <w:rPr>
      <w:rFonts w:ascii="Times New Roman" w:hAnsi="Times New Roman" w:eastAsia="Times New Roman" w:cs="Times New Roman"/>
      <w:lang w:val="en-US" w:eastAsia="en-US" w:bidi="ar-SA"/>
    </w:rPr>
  </w:style>
  <w:style w:type="paragraph" w:customStyle="1" w:styleId="20">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TotalTime>16</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2025-10-10T07:53:00Z</dcterms:created>
  <dc:creator>Admin</dc:creator>
  <cp:lastModifiedBy>Akash Mishra</cp:lastModifiedBy>
  <dcterms:modified xsi:type="dcterms:W3CDTF">2025-10-20T15:47:03Z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2025-10-04T00:00:00Z</vt:filetime>
  </property>
  <property fmtid="{D5CDD505-2E9C-101B-9397-08002B2CF9AE}" pid="3" name="Creator">
    <vt:lpwstr>Microsoft® Word 2013</vt:lpwstr>
  </property>
  <property fmtid="{D5CDD505-2E9C-101B-9397-08002B2CF9AE}" pid="4" name="LastSaved">
    <vt:filetime>2025-10-10T00:00:00Z</vt:filetime>
  </property>
  <property fmtid="{D5CDD505-2E9C-101B-9397-08002B2CF9AE}" pid="5" name="Producer">
    <vt:lpwstr>Microsoft® Word 2013</vt:lpwstr>
  </property>
  <property fmtid="{D5CDD505-2E9C-101B-9397-08002B2CF9AE}" pid="6" name="KSOProductBuildVer">
    <vt:lpwstr>1033-12.2.0.21931</vt:lpwstr>
  </property>
  <property fmtid="{D5CDD505-2E9C-101B-9397-08002B2CF9AE}" pid="7" name="ICV">
    <vt:lpwstr>B92E0CAFF2204DF1A1957FA131ECC184_12</vt:lpwstr>
  </property>
</Properties>
</file>